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7BE410">
      <w:pPr>
        <w:numPr>
          <w:ilvl w:val="0"/>
          <w:numId w:val="0"/>
        </w:numPr>
        <w:tabs>
          <w:tab w:val="left" w:pos="720"/>
        </w:tabs>
        <w:spacing w:after="160" w:line="278" w:lineRule="auto"/>
        <w:jc w:val="center"/>
        <w:rPr>
          <w:rFonts w:hint="default" w:ascii="Cambria" w:hAnsi="Cambria" w:eastAsia="SimSun" w:cs="Cambria"/>
          <w:b/>
          <w:bCs/>
          <w:sz w:val="24"/>
          <w:szCs w:val="24"/>
        </w:rPr>
      </w:pPr>
      <w:r>
        <w:rPr>
          <w:rFonts w:hint="default" w:ascii="Cambria" w:hAnsi="Cambria" w:eastAsia="SimSun" w:cs="Cambria"/>
          <w:b/>
          <w:bCs/>
          <w:sz w:val="24"/>
          <w:szCs w:val="24"/>
        </w:rPr>
        <w:t>Design and Development of an Online Food Ordering and Delivery</w:t>
      </w:r>
    </w:p>
    <w:p w14:paraId="28863EE5">
      <w:pPr>
        <w:numPr>
          <w:ilvl w:val="0"/>
          <w:numId w:val="0"/>
        </w:numPr>
        <w:tabs>
          <w:tab w:val="left" w:pos="720"/>
        </w:tabs>
        <w:spacing w:after="160" w:line="278" w:lineRule="auto"/>
        <w:jc w:val="center"/>
        <w:rPr>
          <w:rFonts w:hint="default" w:ascii="Cambria" w:hAnsi="Cambria" w:eastAsia="SimSun" w:cs="Cambria"/>
          <w:b/>
          <w:bCs/>
          <w:sz w:val="24"/>
          <w:szCs w:val="24"/>
        </w:rPr>
      </w:pPr>
      <w:r>
        <w:rPr>
          <w:rFonts w:hint="default" w:ascii="Cambria" w:hAnsi="Cambria" w:eastAsia="SimSun" w:cs="Cambria"/>
          <w:b/>
          <w:bCs/>
          <w:sz w:val="24"/>
          <w:szCs w:val="24"/>
        </w:rPr>
        <w:t xml:space="preserve"> System for Don Macchiatos Using UML</w:t>
      </w:r>
    </w:p>
    <w:p w14:paraId="5E5C8D92">
      <w:pPr>
        <w:numPr>
          <w:ilvl w:val="0"/>
          <w:numId w:val="0"/>
        </w:numPr>
        <w:tabs>
          <w:tab w:val="left" w:pos="720"/>
        </w:tabs>
        <w:spacing w:after="160" w:line="278" w:lineRule="auto"/>
        <w:jc w:val="left"/>
        <w:rPr>
          <w:rFonts w:hint="default" w:ascii="Cambria" w:hAnsi="Cambria" w:eastAsia="SimSun" w:cs="Cambria"/>
          <w:b/>
          <w:bCs/>
          <w:sz w:val="24"/>
          <w:szCs w:val="24"/>
        </w:rPr>
      </w:pPr>
    </w:p>
    <w:p w14:paraId="6DFF5250">
      <w:pPr>
        <w:numPr>
          <w:ilvl w:val="0"/>
          <w:numId w:val="0"/>
        </w:numPr>
        <w:tabs>
          <w:tab w:val="left" w:pos="720"/>
        </w:tabs>
        <w:spacing w:after="160" w:line="278" w:lineRule="auto"/>
        <w:rPr>
          <w:rFonts w:hint="default" w:ascii="Cambria" w:hAnsi="Cambria" w:cs="Cambria"/>
          <w:b/>
          <w:bCs/>
        </w:rPr>
      </w:pPr>
      <w:r>
        <w:rPr>
          <w:rFonts w:hint="default" w:ascii="Cambria" w:hAnsi="Cambria" w:cs="Cambria"/>
          <w:b/>
          <w:bCs/>
        </w:rPr>
        <w:t>Problem Statement</w:t>
      </w:r>
    </w:p>
    <w:p w14:paraId="3E66A6B0">
      <w:pPr>
        <w:numPr>
          <w:ilvl w:val="0"/>
          <w:numId w:val="0"/>
        </w:numPr>
        <w:tabs>
          <w:tab w:val="left" w:pos="720"/>
        </w:tabs>
        <w:spacing w:after="160" w:line="278" w:lineRule="auto"/>
        <w:jc w:val="both"/>
        <w:rPr>
          <w:rFonts w:hint="default" w:ascii="Cambria" w:hAnsi="Cambria" w:cs="Cambria"/>
        </w:rPr>
      </w:pPr>
      <w:r>
        <w:rPr>
          <w:rFonts w:hint="default" w:ascii="Cambria" w:hAnsi="Cambria" w:cs="Cambria"/>
          <w:lang w:val="en-PH"/>
        </w:rPr>
        <w:tab/>
      </w:r>
      <w:r>
        <w:rPr>
          <w:rFonts w:hint="default" w:ascii="Cambria" w:hAnsi="Cambria" w:cs="Cambria"/>
        </w:rPr>
        <w:t>Many customers experience inconvenience when ordering food and beverages from coffee shops due to long waiting times, limited ordering methods, and lack of delivery options. Traditional ordering processes often require customers to physically visit the store, which can be time-consuming and inefficient.</w:t>
      </w:r>
    </w:p>
    <w:p w14:paraId="37FE2AC1">
      <w:pPr>
        <w:numPr>
          <w:ilvl w:val="0"/>
          <w:numId w:val="0"/>
        </w:numPr>
        <w:tabs>
          <w:tab w:val="left" w:pos="720"/>
        </w:tabs>
        <w:spacing w:after="160" w:line="278" w:lineRule="auto"/>
        <w:jc w:val="both"/>
        <w:rPr>
          <w:rFonts w:hint="default" w:ascii="Cambria" w:hAnsi="Cambria" w:cs="Cambria"/>
        </w:rPr>
      </w:pPr>
      <w:r>
        <w:rPr>
          <w:rFonts w:hint="default" w:ascii="Cambria" w:hAnsi="Cambria" w:cs="Cambria"/>
          <w:lang w:val="en-PH"/>
        </w:rPr>
        <w:tab/>
      </w:r>
      <w:r>
        <w:rPr>
          <w:rFonts w:hint="default" w:ascii="Cambria" w:hAnsi="Cambria" w:cs="Cambria"/>
        </w:rPr>
        <w:t>Don Macchiatos customers may also encounter difficulties such as order miscommunication, delays, and lack of order tracking. Because of this, there is a need for an online system that allows customers to conveniently browse the menu, place orders, and track deliveries.</w:t>
      </w:r>
    </w:p>
    <w:p w14:paraId="5A11F346">
      <w:pPr>
        <w:numPr>
          <w:ilvl w:val="0"/>
          <w:numId w:val="0"/>
        </w:numPr>
        <w:tabs>
          <w:tab w:val="left" w:pos="720"/>
        </w:tabs>
        <w:spacing w:after="160" w:line="278" w:lineRule="auto"/>
        <w:jc w:val="both"/>
        <w:rPr>
          <w:rFonts w:hint="default" w:ascii="Cambria" w:hAnsi="Cambria" w:cs="Cambria"/>
        </w:rPr>
      </w:pPr>
      <w:r>
        <w:rPr>
          <w:rFonts w:hint="default" w:ascii="Cambria" w:hAnsi="Cambria" w:cs="Cambria"/>
          <w:lang w:val="en-PH"/>
        </w:rPr>
        <w:tab/>
      </w:r>
      <w:r>
        <w:rPr>
          <w:rFonts w:hint="default" w:ascii="Cambria" w:hAnsi="Cambria" w:cs="Cambria"/>
        </w:rPr>
        <w:t>The proposed system aims to provide a reliable and user-friendly online ordering and delivery platform that improves efficiency for both customers and the coffee shop staff.</w:t>
      </w:r>
    </w:p>
    <w:p w14:paraId="0B53A300">
      <w:pPr>
        <w:numPr>
          <w:ilvl w:val="0"/>
          <w:numId w:val="0"/>
        </w:numPr>
        <w:tabs>
          <w:tab w:val="left" w:pos="720"/>
        </w:tabs>
        <w:spacing w:after="160" w:line="278" w:lineRule="auto"/>
        <w:jc w:val="both"/>
        <w:rPr>
          <w:rFonts w:hint="default" w:ascii="Cambria" w:hAnsi="Cambria" w:cs="Cambria"/>
        </w:rPr>
      </w:pPr>
    </w:p>
    <w:p w14:paraId="6638037A">
      <w:pPr>
        <w:numPr>
          <w:ilvl w:val="0"/>
          <w:numId w:val="0"/>
        </w:numPr>
        <w:tabs>
          <w:tab w:val="left" w:pos="720"/>
        </w:tabs>
        <w:spacing w:after="160" w:line="278" w:lineRule="auto"/>
        <w:jc w:val="left"/>
        <w:rPr>
          <w:rFonts w:hint="default" w:ascii="Cambria" w:hAnsi="Cambria" w:cs="Cambria"/>
          <w:b/>
          <w:bCs/>
        </w:rPr>
      </w:pPr>
      <w:r>
        <w:rPr>
          <w:rFonts w:hint="default" w:ascii="Cambria" w:hAnsi="Cambria" w:cs="Cambria"/>
          <w:b/>
          <w:bCs/>
        </w:rPr>
        <w:t>Project Objectives</w:t>
      </w:r>
    </w:p>
    <w:p w14:paraId="41D740A9">
      <w:pPr>
        <w:numPr>
          <w:ilvl w:val="0"/>
          <w:numId w:val="11"/>
        </w:numPr>
        <w:tabs>
          <w:tab w:val="left" w:pos="720"/>
          <w:tab w:val="clear" w:pos="420"/>
        </w:tabs>
        <w:spacing w:after="160" w:line="278" w:lineRule="auto"/>
        <w:ind w:left="420" w:leftChars="0" w:hanging="420" w:firstLineChars="0"/>
        <w:jc w:val="left"/>
        <w:rPr>
          <w:rFonts w:hint="default" w:ascii="Cambria" w:hAnsi="Cambria" w:cs="Cambria"/>
          <w:b w:val="0"/>
          <w:bCs w:val="0"/>
        </w:rPr>
      </w:pPr>
      <w:r>
        <w:rPr>
          <w:rFonts w:hint="default" w:ascii="Cambria" w:hAnsi="Cambria" w:cs="Cambria"/>
          <w:b w:val="0"/>
          <w:bCs w:val="0"/>
        </w:rPr>
        <w:t>To develop an online platform where customers can easily order food and beverages from Don Macchiatos.</w:t>
      </w:r>
    </w:p>
    <w:p w14:paraId="771DE344">
      <w:pPr>
        <w:numPr>
          <w:ilvl w:val="0"/>
          <w:numId w:val="11"/>
        </w:numPr>
        <w:tabs>
          <w:tab w:val="left" w:pos="720"/>
          <w:tab w:val="clear" w:pos="420"/>
        </w:tabs>
        <w:spacing w:after="160" w:line="278" w:lineRule="auto"/>
        <w:ind w:left="420" w:leftChars="0" w:hanging="420" w:firstLineChars="0"/>
        <w:jc w:val="left"/>
        <w:rPr>
          <w:rFonts w:hint="default" w:ascii="Cambria" w:hAnsi="Cambria" w:cs="Cambria"/>
          <w:b w:val="0"/>
          <w:bCs w:val="0"/>
        </w:rPr>
      </w:pPr>
      <w:r>
        <w:rPr>
          <w:rFonts w:hint="default" w:ascii="Cambria" w:hAnsi="Cambria" w:cs="Cambria"/>
          <w:b w:val="0"/>
          <w:bCs w:val="0"/>
        </w:rPr>
        <w:t>To allow customers to browse the menu and customize their orders.</w:t>
      </w:r>
    </w:p>
    <w:p w14:paraId="1F568A66">
      <w:pPr>
        <w:numPr>
          <w:ilvl w:val="0"/>
          <w:numId w:val="11"/>
        </w:numPr>
        <w:tabs>
          <w:tab w:val="left" w:pos="720"/>
          <w:tab w:val="clear" w:pos="420"/>
        </w:tabs>
        <w:spacing w:after="160" w:line="278" w:lineRule="auto"/>
        <w:ind w:left="420" w:leftChars="0" w:hanging="420" w:firstLineChars="0"/>
        <w:jc w:val="left"/>
        <w:rPr>
          <w:rFonts w:hint="default" w:ascii="Cambria" w:hAnsi="Cambria" w:cs="Cambria"/>
          <w:b w:val="0"/>
          <w:bCs w:val="0"/>
        </w:rPr>
      </w:pPr>
      <w:r>
        <w:rPr>
          <w:rFonts w:hint="default" w:ascii="Cambria" w:hAnsi="Cambria" w:cs="Cambria"/>
          <w:b w:val="0"/>
          <w:bCs w:val="0"/>
        </w:rPr>
        <w:t>To enable the coffee shop staff to manage incoming orders efficiently.</w:t>
      </w:r>
    </w:p>
    <w:p w14:paraId="447A9213">
      <w:pPr>
        <w:numPr>
          <w:ilvl w:val="0"/>
          <w:numId w:val="11"/>
        </w:numPr>
        <w:tabs>
          <w:tab w:val="left" w:pos="720"/>
          <w:tab w:val="clear" w:pos="420"/>
        </w:tabs>
        <w:spacing w:after="160" w:line="278" w:lineRule="auto"/>
        <w:ind w:left="420" w:leftChars="0" w:hanging="420" w:firstLineChars="0"/>
        <w:jc w:val="left"/>
        <w:rPr>
          <w:rFonts w:hint="default" w:ascii="Cambria" w:hAnsi="Cambria" w:cs="Cambria"/>
          <w:b w:val="0"/>
          <w:bCs w:val="0"/>
        </w:rPr>
      </w:pPr>
      <w:r>
        <w:rPr>
          <w:rFonts w:hint="default" w:ascii="Cambria" w:hAnsi="Cambria" w:cs="Cambria"/>
          <w:b w:val="0"/>
          <w:bCs w:val="0"/>
        </w:rPr>
        <w:t>To provide a delivery system that allows riders to deliver orders to customers.</w:t>
      </w:r>
    </w:p>
    <w:p w14:paraId="38B90899">
      <w:pPr>
        <w:numPr>
          <w:ilvl w:val="0"/>
          <w:numId w:val="11"/>
        </w:numPr>
        <w:tabs>
          <w:tab w:val="left" w:pos="720"/>
          <w:tab w:val="clear" w:pos="420"/>
        </w:tabs>
        <w:spacing w:after="160" w:line="278" w:lineRule="auto"/>
        <w:ind w:left="420" w:leftChars="0" w:hanging="420" w:firstLineChars="0"/>
        <w:jc w:val="left"/>
        <w:rPr>
          <w:rFonts w:hint="default" w:ascii="Cambria" w:hAnsi="Cambria" w:cs="Cambria"/>
          <w:b w:val="0"/>
          <w:bCs w:val="0"/>
        </w:rPr>
      </w:pPr>
      <w:r>
        <w:rPr>
          <w:rFonts w:hint="default" w:ascii="Cambria" w:hAnsi="Cambria" w:cs="Cambria"/>
          <w:b w:val="0"/>
          <w:bCs w:val="0"/>
        </w:rPr>
        <w:t>To allow administrators to monitor orders, users, and system activities.</w:t>
      </w:r>
    </w:p>
    <w:p w14:paraId="3A9A3B5D">
      <w:pPr>
        <w:numPr>
          <w:ilvl w:val="0"/>
          <w:numId w:val="11"/>
        </w:numPr>
        <w:tabs>
          <w:tab w:val="left" w:pos="720"/>
          <w:tab w:val="clear" w:pos="420"/>
        </w:tabs>
        <w:spacing w:after="160" w:line="278" w:lineRule="auto"/>
        <w:ind w:left="420" w:leftChars="0" w:hanging="420" w:firstLineChars="0"/>
        <w:jc w:val="left"/>
        <w:rPr>
          <w:rFonts w:hint="default" w:ascii="Cambria" w:hAnsi="Cambria" w:cs="Cambria"/>
          <w:b w:val="0"/>
          <w:bCs w:val="0"/>
        </w:rPr>
      </w:pPr>
      <w:r>
        <w:rPr>
          <w:rFonts w:hint="default" w:ascii="Cambria" w:hAnsi="Cambria" w:cs="Cambria"/>
          <w:b w:val="0"/>
          <w:bCs w:val="0"/>
        </w:rPr>
        <w:t>To evaluate the system's usability and efficiency based on user satisfaction and system performance.</w:t>
      </w:r>
    </w:p>
    <w:p w14:paraId="4DB5325A">
      <w:pPr>
        <w:numPr>
          <w:ilvl w:val="0"/>
          <w:numId w:val="0"/>
        </w:numPr>
        <w:tabs>
          <w:tab w:val="left" w:pos="720"/>
        </w:tabs>
        <w:spacing w:after="160" w:line="278" w:lineRule="auto"/>
        <w:jc w:val="left"/>
        <w:rPr>
          <w:rFonts w:hint="default" w:ascii="Cambria" w:hAnsi="Cambria" w:cs="Cambria"/>
        </w:rPr>
      </w:pPr>
    </w:p>
    <w:p w14:paraId="00480082">
      <w:pPr>
        <w:numPr>
          <w:ilvl w:val="0"/>
          <w:numId w:val="0"/>
        </w:numPr>
        <w:tabs>
          <w:tab w:val="left" w:pos="720"/>
        </w:tabs>
        <w:spacing w:after="160" w:line="278" w:lineRule="auto"/>
        <w:ind w:leftChars="0"/>
        <w:jc w:val="left"/>
        <w:rPr>
          <w:rFonts w:hint="default" w:ascii="Cambria" w:hAnsi="Cambria" w:cs="Cambria"/>
          <w:b/>
          <w:bCs/>
        </w:rPr>
      </w:pPr>
      <w:r>
        <w:rPr>
          <w:rFonts w:hint="default" w:ascii="Cambria" w:hAnsi="Cambria" w:cs="Cambria"/>
          <w:b/>
          <w:bCs/>
        </w:rPr>
        <w:t>Target Users</w:t>
      </w:r>
    </w:p>
    <w:p w14:paraId="33A4683E">
      <w:pPr>
        <w:numPr>
          <w:ilvl w:val="0"/>
          <w:numId w:val="0"/>
        </w:numPr>
        <w:tabs>
          <w:tab w:val="left" w:pos="720"/>
        </w:tabs>
        <w:spacing w:after="160" w:line="278" w:lineRule="auto"/>
        <w:ind w:leftChars="0"/>
        <w:jc w:val="left"/>
        <w:rPr>
          <w:rFonts w:hint="default" w:ascii="Cambria" w:hAnsi="Cambria" w:cs="Cambria"/>
          <w:b w:val="0"/>
          <w:bCs w:val="0"/>
        </w:rPr>
      </w:pPr>
      <w:r>
        <w:rPr>
          <w:rFonts w:hint="default" w:ascii="Cambria" w:hAnsi="Cambria" w:cs="Cambria"/>
          <w:b w:val="0"/>
          <w:bCs w:val="0"/>
        </w:rPr>
        <w:t>The system will be used by the following users:</w:t>
      </w:r>
    </w:p>
    <w:p w14:paraId="7D34D9CE">
      <w:pPr>
        <w:numPr>
          <w:ilvl w:val="0"/>
          <w:numId w:val="11"/>
        </w:numPr>
        <w:tabs>
          <w:tab w:val="left" w:pos="720"/>
          <w:tab w:val="clear" w:pos="420"/>
        </w:tabs>
        <w:spacing w:after="160" w:line="278" w:lineRule="auto"/>
        <w:ind w:left="420" w:leftChars="0" w:hanging="420" w:firstLineChars="0"/>
        <w:jc w:val="left"/>
        <w:rPr>
          <w:rFonts w:hint="default" w:ascii="Cambria" w:hAnsi="Cambria" w:cs="Cambria"/>
          <w:b w:val="0"/>
          <w:bCs w:val="0"/>
        </w:rPr>
      </w:pPr>
      <w:r>
        <w:rPr>
          <w:rFonts w:hint="default" w:ascii="Cambria" w:hAnsi="Cambria" w:cs="Cambria"/>
          <w:b w:val="0"/>
          <w:bCs w:val="0"/>
        </w:rPr>
        <w:t>Customers – People who want to order food and drinks online.</w:t>
      </w:r>
    </w:p>
    <w:p w14:paraId="05DEF02D">
      <w:pPr>
        <w:numPr>
          <w:ilvl w:val="0"/>
          <w:numId w:val="11"/>
        </w:numPr>
        <w:tabs>
          <w:tab w:val="left" w:pos="720"/>
          <w:tab w:val="clear" w:pos="420"/>
        </w:tabs>
        <w:spacing w:after="160" w:line="278" w:lineRule="auto"/>
        <w:ind w:left="420" w:leftChars="0" w:hanging="420" w:firstLineChars="0"/>
        <w:jc w:val="left"/>
        <w:rPr>
          <w:rFonts w:hint="default" w:ascii="Cambria" w:hAnsi="Cambria" w:cs="Cambria"/>
          <w:b w:val="0"/>
          <w:bCs w:val="0"/>
        </w:rPr>
      </w:pPr>
      <w:r>
        <w:rPr>
          <w:rFonts w:hint="default" w:ascii="Cambria" w:hAnsi="Cambria" w:cs="Cambria"/>
          <w:b w:val="0"/>
          <w:bCs w:val="0"/>
        </w:rPr>
        <w:t>Coffee Shop Staff – Employees who prepare and manage customer orders.</w:t>
      </w:r>
    </w:p>
    <w:p w14:paraId="6D2DAD19">
      <w:pPr>
        <w:numPr>
          <w:ilvl w:val="0"/>
          <w:numId w:val="11"/>
        </w:numPr>
        <w:tabs>
          <w:tab w:val="left" w:pos="720"/>
          <w:tab w:val="clear" w:pos="420"/>
        </w:tabs>
        <w:spacing w:after="160" w:line="278" w:lineRule="auto"/>
        <w:ind w:left="420" w:leftChars="0" w:hanging="420" w:firstLineChars="0"/>
        <w:jc w:val="left"/>
        <w:rPr>
          <w:rFonts w:hint="default" w:ascii="Cambria" w:hAnsi="Cambria" w:cs="Cambria"/>
          <w:b w:val="0"/>
          <w:bCs w:val="0"/>
        </w:rPr>
      </w:pPr>
      <w:r>
        <w:rPr>
          <w:rFonts w:hint="default" w:ascii="Cambria" w:hAnsi="Cambria" w:cs="Cambria"/>
          <w:b w:val="0"/>
          <w:bCs w:val="0"/>
        </w:rPr>
        <w:t>Delivery Riders – Individuals responsible for delivering orders to customers.</w:t>
      </w:r>
    </w:p>
    <w:p w14:paraId="70B5E6C6">
      <w:pPr>
        <w:numPr>
          <w:ilvl w:val="0"/>
          <w:numId w:val="11"/>
        </w:numPr>
        <w:tabs>
          <w:tab w:val="left" w:pos="720"/>
          <w:tab w:val="clear" w:pos="420"/>
        </w:tabs>
        <w:spacing w:after="160" w:line="278" w:lineRule="auto"/>
        <w:ind w:left="420" w:leftChars="0" w:hanging="420" w:firstLineChars="0"/>
        <w:jc w:val="left"/>
        <w:rPr>
          <w:rFonts w:hint="default" w:ascii="Cambria" w:hAnsi="Cambria" w:cs="Cambria"/>
        </w:rPr>
      </w:pPr>
      <w:r>
        <w:rPr>
          <w:rFonts w:hint="default" w:ascii="Cambria" w:hAnsi="Cambria" w:cs="Cambria"/>
          <w:b w:val="0"/>
          <w:bCs w:val="0"/>
        </w:rPr>
        <w:t>System Administrator – Manages the system, users, and reports.</w:t>
      </w:r>
    </w:p>
    <w:p w14:paraId="7F6A907E">
      <w:pPr>
        <w:pStyle w:val="85"/>
        <w:keepNext w:val="0"/>
        <w:keepLines w:val="0"/>
        <w:widowControl/>
        <w:suppressLineNumbers w:val="0"/>
        <w:rPr>
          <w:rFonts w:hint="default" w:ascii="Cambria" w:hAnsi="Cambria" w:cs="Cambria"/>
          <w:b/>
          <w:bCs/>
          <w:color w:val="000000" w:themeColor="text1"/>
          <w:sz w:val="24"/>
          <w:szCs w:val="24"/>
          <w14:textFill>
            <w14:solidFill>
              <w14:schemeClr w14:val="tx1"/>
            </w14:solidFill>
          </w14:textFill>
        </w:rPr>
      </w:pPr>
      <w:r>
        <w:rPr>
          <w:rFonts w:hint="default" w:ascii="Cambria" w:hAnsi="Cambria" w:cs="Cambria"/>
          <w:b/>
          <w:bCs/>
          <w:color w:val="000000" w:themeColor="text1"/>
          <w:sz w:val="24"/>
          <w:szCs w:val="24"/>
          <w14:textFill>
            <w14:solidFill>
              <w14:schemeClr w14:val="tx1"/>
            </w14:solidFill>
          </w14:textFill>
        </w:rPr>
        <w:t>System Scope</w:t>
      </w:r>
    </w:p>
    <w:p w14:paraId="68EC8055">
      <w:pPr>
        <w:pStyle w:val="85"/>
        <w:keepNext w:val="0"/>
        <w:keepLines w:val="0"/>
        <w:widowControl/>
        <w:suppressLineNumbers w:val="0"/>
        <w:rPr>
          <w:rFonts w:hint="default" w:ascii="Cambria" w:hAnsi="Cambria" w:cs="Cambria"/>
          <w:b w:val="0"/>
          <w:bCs w:val="0"/>
          <w:color w:val="000000" w:themeColor="text1"/>
          <w:sz w:val="24"/>
          <w:szCs w:val="24"/>
          <w14:textFill>
            <w14:solidFill>
              <w14:schemeClr w14:val="tx1"/>
            </w14:solidFill>
          </w14:textFill>
        </w:rPr>
      </w:pPr>
      <w:r>
        <w:rPr>
          <w:rFonts w:hint="default" w:ascii="Cambria" w:hAnsi="Cambria" w:cs="Cambria"/>
          <w:b w:val="0"/>
          <w:bCs w:val="0"/>
          <w:color w:val="000000" w:themeColor="text1"/>
          <w:sz w:val="24"/>
          <w:szCs w:val="24"/>
          <w14:textFill>
            <w14:solidFill>
              <w14:schemeClr w14:val="tx1"/>
            </w14:solidFill>
          </w14:textFill>
        </w:rPr>
        <w:t>Included in the System</w:t>
      </w:r>
    </w:p>
    <w:p w14:paraId="09A6F387">
      <w:pPr>
        <w:pStyle w:val="85"/>
        <w:keepNext w:val="0"/>
        <w:keepLines w:val="0"/>
        <w:widowControl/>
        <w:numPr>
          <w:ilvl w:val="0"/>
          <w:numId w:val="11"/>
        </w:numPr>
        <w:suppressLineNumbers w:val="0"/>
        <w:ind w:left="420" w:leftChars="0" w:hanging="420" w:firstLineChars="0"/>
        <w:rPr>
          <w:rFonts w:hint="default" w:ascii="Cambria" w:hAnsi="Cambria" w:cs="Cambria"/>
          <w:b w:val="0"/>
          <w:bCs w:val="0"/>
          <w:color w:val="000000" w:themeColor="text1"/>
          <w:sz w:val="24"/>
          <w:szCs w:val="24"/>
          <w14:textFill>
            <w14:solidFill>
              <w14:schemeClr w14:val="tx1"/>
            </w14:solidFill>
          </w14:textFill>
        </w:rPr>
      </w:pPr>
      <w:r>
        <w:rPr>
          <w:rFonts w:hint="default" w:ascii="Cambria" w:hAnsi="Cambria" w:cs="Cambria"/>
          <w:b w:val="0"/>
          <w:bCs w:val="0"/>
          <w:color w:val="000000" w:themeColor="text1"/>
          <w:sz w:val="24"/>
          <w:szCs w:val="24"/>
          <w14:textFill>
            <w14:solidFill>
              <w14:schemeClr w14:val="tx1"/>
            </w14:solidFill>
          </w14:textFill>
        </w:rPr>
        <w:t>Customer registration and login</w:t>
      </w:r>
    </w:p>
    <w:p w14:paraId="2EED6F33">
      <w:pPr>
        <w:pStyle w:val="85"/>
        <w:keepNext w:val="0"/>
        <w:keepLines w:val="0"/>
        <w:widowControl/>
        <w:numPr>
          <w:ilvl w:val="0"/>
          <w:numId w:val="11"/>
        </w:numPr>
        <w:suppressLineNumbers w:val="0"/>
        <w:ind w:left="420" w:leftChars="0" w:hanging="420" w:firstLineChars="0"/>
        <w:rPr>
          <w:rFonts w:hint="default" w:ascii="Cambria" w:hAnsi="Cambria" w:cs="Cambria"/>
          <w:b w:val="0"/>
          <w:bCs w:val="0"/>
          <w:color w:val="000000" w:themeColor="text1"/>
          <w:sz w:val="24"/>
          <w:szCs w:val="24"/>
          <w14:textFill>
            <w14:solidFill>
              <w14:schemeClr w14:val="tx1"/>
            </w14:solidFill>
          </w14:textFill>
        </w:rPr>
      </w:pPr>
      <w:r>
        <w:rPr>
          <w:rFonts w:hint="default" w:ascii="Cambria" w:hAnsi="Cambria" w:cs="Cambria"/>
          <w:b w:val="0"/>
          <w:bCs w:val="0"/>
          <w:color w:val="000000" w:themeColor="text1"/>
          <w:sz w:val="24"/>
          <w:szCs w:val="24"/>
          <w14:textFill>
            <w14:solidFill>
              <w14:schemeClr w14:val="tx1"/>
            </w14:solidFill>
          </w14:textFill>
        </w:rPr>
        <w:t>Viewing Don Macchiatos menu</w:t>
      </w:r>
    </w:p>
    <w:p w14:paraId="53577A55">
      <w:pPr>
        <w:pStyle w:val="85"/>
        <w:keepNext w:val="0"/>
        <w:keepLines w:val="0"/>
        <w:widowControl/>
        <w:numPr>
          <w:ilvl w:val="0"/>
          <w:numId w:val="11"/>
        </w:numPr>
        <w:suppressLineNumbers w:val="0"/>
        <w:ind w:left="420" w:leftChars="0" w:hanging="420" w:firstLineChars="0"/>
        <w:rPr>
          <w:rFonts w:hint="default" w:ascii="Cambria" w:hAnsi="Cambria" w:cs="Cambria"/>
          <w:b w:val="0"/>
          <w:bCs w:val="0"/>
          <w:color w:val="000000" w:themeColor="text1"/>
          <w:sz w:val="24"/>
          <w:szCs w:val="24"/>
          <w14:textFill>
            <w14:solidFill>
              <w14:schemeClr w14:val="tx1"/>
            </w14:solidFill>
          </w14:textFill>
        </w:rPr>
      </w:pPr>
      <w:r>
        <w:rPr>
          <w:rFonts w:hint="default" w:ascii="Cambria" w:hAnsi="Cambria" w:cs="Cambria"/>
          <w:b w:val="0"/>
          <w:bCs w:val="0"/>
          <w:color w:val="000000" w:themeColor="text1"/>
          <w:sz w:val="24"/>
          <w:szCs w:val="24"/>
          <w14:textFill>
            <w14:solidFill>
              <w14:schemeClr w14:val="tx1"/>
            </w14:solidFill>
          </w14:textFill>
        </w:rPr>
        <w:t>Ordering food and beverages online</w:t>
      </w:r>
    </w:p>
    <w:p w14:paraId="207BEB54">
      <w:pPr>
        <w:pStyle w:val="85"/>
        <w:keepNext w:val="0"/>
        <w:keepLines w:val="0"/>
        <w:widowControl/>
        <w:numPr>
          <w:ilvl w:val="0"/>
          <w:numId w:val="11"/>
        </w:numPr>
        <w:suppressLineNumbers w:val="0"/>
        <w:ind w:left="420" w:leftChars="0" w:hanging="420" w:firstLineChars="0"/>
        <w:rPr>
          <w:rFonts w:hint="default" w:ascii="Cambria" w:hAnsi="Cambria" w:cs="Cambria"/>
          <w:b w:val="0"/>
          <w:bCs w:val="0"/>
          <w:color w:val="000000" w:themeColor="text1"/>
          <w:sz w:val="24"/>
          <w:szCs w:val="24"/>
          <w14:textFill>
            <w14:solidFill>
              <w14:schemeClr w14:val="tx1"/>
            </w14:solidFill>
          </w14:textFill>
        </w:rPr>
      </w:pPr>
      <w:r>
        <w:rPr>
          <w:rFonts w:hint="default" w:ascii="Cambria" w:hAnsi="Cambria" w:cs="Cambria"/>
          <w:b w:val="0"/>
          <w:bCs w:val="0"/>
          <w:color w:val="000000" w:themeColor="text1"/>
          <w:sz w:val="24"/>
          <w:szCs w:val="24"/>
          <w14:textFill>
            <w14:solidFill>
              <w14:schemeClr w14:val="tx1"/>
            </w14:solidFill>
          </w14:textFill>
        </w:rPr>
        <w:t>Payment via Cash on Delivery (COD) or Manual Verification (Clarified to match "No External Gateway")</w:t>
      </w:r>
    </w:p>
    <w:p w14:paraId="416E0D44">
      <w:pPr>
        <w:pStyle w:val="85"/>
        <w:keepNext w:val="0"/>
        <w:keepLines w:val="0"/>
        <w:widowControl/>
        <w:numPr>
          <w:ilvl w:val="0"/>
          <w:numId w:val="11"/>
        </w:numPr>
        <w:suppressLineNumbers w:val="0"/>
        <w:ind w:left="420" w:leftChars="0" w:hanging="420" w:firstLineChars="0"/>
        <w:rPr>
          <w:rFonts w:hint="default" w:ascii="Cambria" w:hAnsi="Cambria" w:cs="Cambria"/>
          <w:b w:val="0"/>
          <w:bCs w:val="0"/>
          <w:color w:val="000000" w:themeColor="text1"/>
          <w:sz w:val="24"/>
          <w:szCs w:val="24"/>
          <w14:textFill>
            <w14:solidFill>
              <w14:schemeClr w14:val="tx1"/>
            </w14:solidFill>
          </w14:textFill>
        </w:rPr>
      </w:pPr>
      <w:r>
        <w:rPr>
          <w:rFonts w:hint="default" w:ascii="Cambria" w:hAnsi="Cambria" w:cs="Cambria"/>
          <w:b w:val="0"/>
          <w:bCs w:val="0"/>
          <w:color w:val="000000" w:themeColor="text1"/>
          <w:sz w:val="24"/>
          <w:szCs w:val="24"/>
          <w14:textFill>
            <w14:solidFill>
              <w14:schemeClr w14:val="tx1"/>
            </w14:solidFill>
          </w14:textFill>
        </w:rPr>
        <w:t>Order Status Notifications (SMS/Email/In-App) (Added for Communication)</w:t>
      </w:r>
    </w:p>
    <w:p w14:paraId="07D0F25D">
      <w:pPr>
        <w:pStyle w:val="85"/>
        <w:keepNext w:val="0"/>
        <w:keepLines w:val="0"/>
        <w:widowControl/>
        <w:numPr>
          <w:ilvl w:val="0"/>
          <w:numId w:val="11"/>
        </w:numPr>
        <w:suppressLineNumbers w:val="0"/>
        <w:ind w:left="420" w:leftChars="0" w:hanging="420" w:firstLineChars="0"/>
        <w:rPr>
          <w:rFonts w:hint="default" w:ascii="Cambria" w:hAnsi="Cambria" w:cs="Cambria"/>
          <w:b w:val="0"/>
          <w:bCs w:val="0"/>
          <w:color w:val="000000" w:themeColor="text1"/>
          <w:sz w:val="24"/>
          <w:szCs w:val="24"/>
          <w14:textFill>
            <w14:solidFill>
              <w14:schemeClr w14:val="tx1"/>
            </w14:solidFill>
          </w14:textFill>
        </w:rPr>
      </w:pPr>
      <w:r>
        <w:rPr>
          <w:rFonts w:hint="default" w:ascii="Cambria" w:hAnsi="Cambria" w:cs="Cambria"/>
          <w:b w:val="0"/>
          <w:bCs w:val="0"/>
          <w:color w:val="000000" w:themeColor="text1"/>
          <w:sz w:val="24"/>
          <w:szCs w:val="24"/>
          <w14:textFill>
            <w14:solidFill>
              <w14:schemeClr w14:val="tx1"/>
            </w14:solidFill>
          </w14:textFill>
        </w:rPr>
        <w:t>Order preparation by staff</w:t>
      </w:r>
    </w:p>
    <w:p w14:paraId="382D83FD">
      <w:pPr>
        <w:pStyle w:val="85"/>
        <w:keepNext w:val="0"/>
        <w:keepLines w:val="0"/>
        <w:widowControl/>
        <w:numPr>
          <w:ilvl w:val="0"/>
          <w:numId w:val="11"/>
        </w:numPr>
        <w:suppressLineNumbers w:val="0"/>
        <w:ind w:left="420" w:leftChars="0" w:hanging="420" w:firstLineChars="0"/>
        <w:rPr>
          <w:rFonts w:hint="default" w:ascii="Cambria" w:hAnsi="Cambria" w:cs="Cambria"/>
          <w:b w:val="0"/>
          <w:bCs w:val="0"/>
          <w:color w:val="000000" w:themeColor="text1"/>
          <w:sz w:val="24"/>
          <w:szCs w:val="24"/>
          <w14:textFill>
            <w14:solidFill>
              <w14:schemeClr w14:val="tx1"/>
            </w14:solidFill>
          </w14:textFill>
        </w:rPr>
      </w:pPr>
      <w:r>
        <w:rPr>
          <w:rFonts w:hint="default" w:ascii="Cambria" w:hAnsi="Cambria" w:cs="Cambria"/>
          <w:b w:val="0"/>
          <w:bCs w:val="0"/>
          <w:color w:val="000000" w:themeColor="text1"/>
          <w:sz w:val="24"/>
          <w:szCs w:val="24"/>
          <w14:textFill>
            <w14:solidFill>
              <w14:schemeClr w14:val="tx1"/>
            </w14:solidFill>
          </w14:textFill>
        </w:rPr>
        <w:t>Delivery process by riders</w:t>
      </w:r>
    </w:p>
    <w:p w14:paraId="3A4188C0">
      <w:pPr>
        <w:pStyle w:val="85"/>
        <w:keepNext w:val="0"/>
        <w:keepLines w:val="0"/>
        <w:widowControl/>
        <w:numPr>
          <w:ilvl w:val="0"/>
          <w:numId w:val="11"/>
        </w:numPr>
        <w:suppressLineNumbers w:val="0"/>
        <w:ind w:left="420" w:leftChars="0" w:hanging="420" w:firstLineChars="0"/>
        <w:rPr>
          <w:rFonts w:hint="default" w:ascii="Cambria" w:hAnsi="Cambria" w:cs="Cambria"/>
          <w:b w:val="0"/>
          <w:bCs w:val="0"/>
          <w:color w:val="000000" w:themeColor="text1"/>
          <w:sz w:val="24"/>
          <w:szCs w:val="24"/>
          <w14:textFill>
            <w14:solidFill>
              <w14:schemeClr w14:val="tx1"/>
            </w14:solidFill>
          </w14:textFill>
        </w:rPr>
      </w:pPr>
      <w:r>
        <w:rPr>
          <w:rFonts w:hint="default" w:ascii="Cambria" w:hAnsi="Cambria" w:cs="Cambria"/>
          <w:b w:val="0"/>
          <w:bCs w:val="0"/>
          <w:color w:val="000000" w:themeColor="text1"/>
          <w:sz w:val="24"/>
          <w:szCs w:val="24"/>
          <w14:textFill>
            <w14:solidFill>
              <w14:schemeClr w14:val="tx1"/>
            </w14:solidFill>
          </w14:textFill>
        </w:rPr>
        <w:t>Admin monitoring of orders and users</w:t>
      </w:r>
    </w:p>
    <w:p w14:paraId="0342EF6A">
      <w:pPr>
        <w:pStyle w:val="85"/>
        <w:keepNext w:val="0"/>
        <w:keepLines w:val="0"/>
        <w:widowControl/>
        <w:suppressLineNumbers w:val="0"/>
        <w:rPr>
          <w:rFonts w:hint="default" w:ascii="Cambria" w:hAnsi="Cambria" w:cs="Cambria"/>
          <w:b w:val="0"/>
          <w:bCs w:val="0"/>
          <w:color w:val="000000" w:themeColor="text1"/>
          <w:sz w:val="24"/>
          <w:szCs w:val="24"/>
          <w14:textFill>
            <w14:solidFill>
              <w14:schemeClr w14:val="tx1"/>
            </w14:solidFill>
          </w14:textFill>
        </w:rPr>
      </w:pPr>
      <w:r>
        <w:rPr>
          <w:rFonts w:hint="default" w:ascii="Cambria" w:hAnsi="Cambria" w:cs="Cambria"/>
          <w:b w:val="0"/>
          <w:bCs w:val="0"/>
          <w:color w:val="000000" w:themeColor="text1"/>
          <w:sz w:val="24"/>
          <w:szCs w:val="24"/>
          <w14:textFill>
            <w14:solidFill>
              <w14:schemeClr w14:val="tx1"/>
            </w14:solidFill>
          </w14:textFill>
        </w:rPr>
        <w:t>Excluded from the System</w:t>
      </w:r>
    </w:p>
    <w:p w14:paraId="7E92E6BD">
      <w:pPr>
        <w:pStyle w:val="85"/>
        <w:keepNext w:val="0"/>
        <w:keepLines w:val="0"/>
        <w:widowControl/>
        <w:numPr>
          <w:ilvl w:val="0"/>
          <w:numId w:val="11"/>
        </w:numPr>
        <w:suppressLineNumbers w:val="0"/>
        <w:ind w:left="420" w:leftChars="0" w:hanging="420" w:firstLineChars="0"/>
        <w:rPr>
          <w:rFonts w:hint="default" w:ascii="Cambria" w:hAnsi="Cambria" w:cs="Cambria"/>
          <w:b w:val="0"/>
          <w:bCs w:val="0"/>
          <w:color w:val="000000" w:themeColor="text1"/>
          <w:sz w:val="24"/>
          <w:szCs w:val="24"/>
          <w14:textFill>
            <w14:solidFill>
              <w14:schemeClr w14:val="tx1"/>
            </w14:solidFill>
          </w14:textFill>
        </w:rPr>
      </w:pPr>
      <w:r>
        <w:rPr>
          <w:rFonts w:hint="default" w:ascii="Cambria" w:hAnsi="Cambria" w:cs="Cambria"/>
          <w:b w:val="0"/>
          <w:bCs w:val="0"/>
          <w:color w:val="000000" w:themeColor="text1"/>
          <w:sz w:val="24"/>
          <w:szCs w:val="24"/>
          <w14:textFill>
            <w14:solidFill>
              <w14:schemeClr w14:val="tx1"/>
            </w14:solidFill>
          </w14:textFill>
        </w:rPr>
        <w:t>Real-time GPS tracking integration</w:t>
      </w:r>
    </w:p>
    <w:p w14:paraId="2A74E62A">
      <w:pPr>
        <w:pStyle w:val="85"/>
        <w:keepNext w:val="0"/>
        <w:keepLines w:val="0"/>
        <w:widowControl/>
        <w:numPr>
          <w:ilvl w:val="0"/>
          <w:numId w:val="11"/>
        </w:numPr>
        <w:suppressLineNumbers w:val="0"/>
        <w:ind w:left="420" w:leftChars="0" w:hanging="420" w:firstLineChars="0"/>
        <w:rPr>
          <w:rFonts w:hint="default" w:ascii="Cambria" w:hAnsi="Cambria" w:cs="Cambria"/>
          <w:b w:val="0"/>
          <w:bCs w:val="0"/>
          <w:color w:val="000000" w:themeColor="text1"/>
          <w:sz w:val="24"/>
          <w:szCs w:val="24"/>
          <w14:textFill>
            <w14:solidFill>
              <w14:schemeClr w14:val="tx1"/>
            </w14:solidFill>
          </w14:textFill>
        </w:rPr>
      </w:pPr>
      <w:r>
        <w:rPr>
          <w:rFonts w:hint="default" w:ascii="Cambria" w:hAnsi="Cambria" w:cs="Cambria"/>
          <w:b w:val="0"/>
          <w:bCs w:val="0"/>
          <w:color w:val="000000" w:themeColor="text1"/>
          <w:sz w:val="24"/>
          <w:szCs w:val="24"/>
          <w14:textFill>
            <w14:solidFill>
              <w14:schemeClr w14:val="tx1"/>
            </w14:solidFill>
          </w14:textFill>
        </w:rPr>
        <w:t>External payment gateway integration (e.g., Credit Card, GCash API)</w:t>
      </w:r>
    </w:p>
    <w:p w14:paraId="0E1BAC9C">
      <w:pPr>
        <w:pStyle w:val="85"/>
        <w:keepNext w:val="0"/>
        <w:keepLines w:val="0"/>
        <w:widowControl/>
        <w:numPr>
          <w:ilvl w:val="0"/>
          <w:numId w:val="11"/>
        </w:numPr>
        <w:suppressLineNumbers w:val="0"/>
        <w:ind w:left="420" w:leftChars="0" w:hanging="420" w:firstLineChars="0"/>
        <w:rPr>
          <w:rFonts w:hint="default" w:ascii="Cambria" w:hAnsi="Cambria" w:cs="Cambria"/>
          <w:b w:val="0"/>
          <w:bCs w:val="0"/>
          <w:color w:val="000000" w:themeColor="text1"/>
          <w:sz w:val="24"/>
          <w:szCs w:val="24"/>
          <w14:textFill>
            <w14:solidFill>
              <w14:schemeClr w14:val="tx1"/>
            </w14:solidFill>
          </w14:textFill>
        </w:rPr>
      </w:pPr>
      <w:r>
        <w:rPr>
          <w:rFonts w:hint="default" w:ascii="Cambria" w:hAnsi="Cambria" w:cs="Cambria"/>
          <w:b w:val="0"/>
          <w:bCs w:val="0"/>
          <w:color w:val="000000" w:themeColor="text1"/>
          <w:sz w:val="24"/>
          <w:szCs w:val="24"/>
          <w14:textFill>
            <w14:solidFill>
              <w14:schemeClr w14:val="tx1"/>
            </w14:solidFill>
          </w14:textFill>
        </w:rPr>
        <w:t>Inventory management of raw materials</w:t>
      </w:r>
    </w:p>
    <w:p w14:paraId="65D9D246">
      <w:pPr>
        <w:pStyle w:val="85"/>
        <w:keepNext w:val="0"/>
        <w:keepLines w:val="0"/>
        <w:widowControl/>
        <w:numPr>
          <w:ilvl w:val="0"/>
          <w:numId w:val="11"/>
        </w:numPr>
        <w:suppressLineNumbers w:val="0"/>
        <w:ind w:left="420" w:leftChars="0" w:hanging="420" w:firstLineChars="0"/>
        <w:rPr>
          <w:rFonts w:hint="default" w:ascii="Cambria" w:hAnsi="Cambria" w:cs="Cambria"/>
          <w:b w:val="0"/>
          <w:bCs w:val="0"/>
          <w:color w:val="000000" w:themeColor="text1"/>
          <w:sz w:val="24"/>
          <w:szCs w:val="24"/>
          <w14:textFill>
            <w14:solidFill>
              <w14:schemeClr w14:val="tx1"/>
            </w14:solidFill>
          </w14:textFill>
        </w:rPr>
      </w:pPr>
      <w:r>
        <w:rPr>
          <w:rFonts w:hint="default" w:ascii="Cambria" w:hAnsi="Cambria" w:cs="Cambria"/>
          <w:b w:val="0"/>
          <w:bCs w:val="0"/>
          <w:color w:val="000000" w:themeColor="text1"/>
          <w:sz w:val="24"/>
          <w:szCs w:val="24"/>
          <w14:textFill>
            <w14:solidFill>
              <w14:schemeClr w14:val="tx1"/>
            </w14:solidFill>
          </w14:textFill>
        </w:rPr>
        <w:t>Integration with third-party delivery services</w:t>
      </w:r>
    </w:p>
    <w:p w14:paraId="343BD459">
      <w:pPr>
        <w:numPr>
          <w:ilvl w:val="0"/>
          <w:numId w:val="0"/>
        </w:numPr>
        <w:tabs>
          <w:tab w:val="left" w:pos="720"/>
        </w:tabs>
        <w:spacing w:after="160" w:line="278" w:lineRule="auto"/>
        <w:rPr>
          <w:rFonts w:hint="default" w:ascii="Cambria" w:hAnsi="Cambria" w:cs="Cambria"/>
          <w:b w:val="0"/>
          <w:bCs w:val="0"/>
          <w:color w:val="000000" w:themeColor="text1"/>
          <w:sz w:val="24"/>
          <w:szCs w:val="24"/>
          <w14:textFill>
            <w14:solidFill>
              <w14:schemeClr w14:val="tx1"/>
            </w14:solidFill>
          </w14:textFill>
        </w:rPr>
      </w:pPr>
    </w:p>
    <w:p w14:paraId="7145860A">
      <w:pPr>
        <w:numPr>
          <w:ilvl w:val="0"/>
          <w:numId w:val="0"/>
        </w:numPr>
        <w:tabs>
          <w:tab w:val="left" w:pos="720"/>
        </w:tabs>
        <w:spacing w:after="160" w:line="278" w:lineRule="auto"/>
        <w:rPr>
          <w:rFonts w:hint="default" w:ascii="Cambria" w:hAnsi="Cambria" w:cs="Cambria"/>
          <w:b/>
          <w:bCs/>
          <w:lang w:val="en-PH"/>
        </w:rPr>
      </w:pPr>
      <w:r>
        <w:rPr>
          <w:rFonts w:hint="default" w:ascii="Cambria" w:hAnsi="Cambria" w:cs="Cambria"/>
          <w:b/>
          <w:bCs/>
          <w:lang w:val="en-PH"/>
        </w:rPr>
        <w:t>Case Diagram</w:t>
      </w:r>
    </w:p>
    <w:p w14:paraId="18CE085A">
      <w:pPr>
        <w:numPr>
          <w:ilvl w:val="0"/>
          <w:numId w:val="0"/>
        </w:numPr>
        <w:tabs>
          <w:tab w:val="left" w:pos="720"/>
        </w:tabs>
        <w:spacing w:after="160" w:line="278" w:lineRule="auto"/>
        <w:rPr>
          <w:rFonts w:hint="default" w:ascii="Cambria" w:hAnsi="Cambria" w:cs="Cambria"/>
          <w:lang w:val="en-PH"/>
        </w:rPr>
      </w:pPr>
      <w:r>
        <w:rPr>
          <w:rFonts w:hint="default" w:ascii="Cambria" w:hAnsi="Cambria" w:cs="Cambria"/>
          <w:lang w:val="en-PH"/>
        </w:rPr>
        <w:drawing>
          <wp:inline distT="0" distB="0" distL="114300" distR="114300">
            <wp:extent cx="6642100" cy="4427855"/>
            <wp:effectExtent l="0" t="0" r="0" b="4445"/>
            <wp:docPr id="1" name="Picture 1" descr="ChatGPT Image Mar 10, 2026, 09_12_2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Mar 10, 2026, 09_12_25 AM"/>
                    <pic:cNvPicPr>
                      <a:picLocks noChangeAspect="1"/>
                    </pic:cNvPicPr>
                  </pic:nvPicPr>
                  <pic:blipFill>
                    <a:blip r:embed="rId6"/>
                    <a:stretch>
                      <a:fillRect/>
                    </a:stretch>
                  </pic:blipFill>
                  <pic:spPr>
                    <a:xfrm>
                      <a:off x="0" y="0"/>
                      <a:ext cx="6642100" cy="4427855"/>
                    </a:xfrm>
                    <a:prstGeom prst="rect">
                      <a:avLst/>
                    </a:prstGeom>
                  </pic:spPr>
                </pic:pic>
              </a:graphicData>
            </a:graphic>
          </wp:inline>
        </w:drawing>
      </w:r>
    </w:p>
    <w:p w14:paraId="194DF2CB">
      <w:pPr>
        <w:pStyle w:val="85"/>
        <w:keepNext w:val="0"/>
        <w:keepLines w:val="0"/>
        <w:widowControl/>
        <w:suppressLineNumbers w:val="0"/>
        <w:spacing w:line="240" w:lineRule="auto"/>
        <w:jc w:val="both"/>
        <w:rPr>
          <w:rFonts w:hint="default" w:ascii="Cambria" w:hAnsi="Cambria" w:cs="Cambria"/>
          <w:b/>
          <w:bCs/>
          <w:color w:val="auto"/>
        </w:rPr>
      </w:pPr>
      <w:r>
        <w:rPr>
          <w:rStyle w:val="92"/>
          <w:rFonts w:hint="default" w:ascii="Cambria" w:hAnsi="Cambria" w:cs="Cambria"/>
          <w:b/>
          <w:bCs/>
          <w:color w:val="auto"/>
        </w:rPr>
        <w:t>Use Case Diagram</w:t>
      </w:r>
    </w:p>
    <w:p w14:paraId="66AB9715">
      <w:pPr>
        <w:pStyle w:val="85"/>
        <w:keepNext w:val="0"/>
        <w:keepLines w:val="0"/>
        <w:widowControl/>
        <w:suppressLineNumbers w:val="0"/>
        <w:spacing w:line="240" w:lineRule="auto"/>
        <w:ind w:firstLine="720" w:firstLineChars="0"/>
        <w:jc w:val="both"/>
        <w:rPr>
          <w:rFonts w:hint="default" w:ascii="Cambria" w:hAnsi="Cambria" w:cs="Cambria"/>
          <w:b w:val="0"/>
          <w:bCs w:val="0"/>
          <w:color w:val="auto"/>
        </w:rPr>
      </w:pPr>
      <w:r>
        <w:rPr>
          <w:rFonts w:hint="default" w:ascii="Cambria" w:hAnsi="Cambria" w:cs="Cambria"/>
          <w:b w:val="0"/>
          <w:bCs w:val="0"/>
          <w:color w:val="auto"/>
        </w:rPr>
        <w:t xml:space="preserve">A </w:t>
      </w:r>
      <w:r>
        <w:rPr>
          <w:rStyle w:val="92"/>
          <w:rFonts w:hint="default" w:ascii="Cambria" w:hAnsi="Cambria" w:cs="Cambria"/>
          <w:b w:val="0"/>
          <w:bCs w:val="0"/>
          <w:color w:val="auto"/>
        </w:rPr>
        <w:t>Use Case Diagram</w:t>
      </w:r>
      <w:r>
        <w:rPr>
          <w:rFonts w:hint="default" w:ascii="Cambria" w:hAnsi="Cambria" w:cs="Cambria"/>
          <w:b w:val="0"/>
          <w:bCs w:val="0"/>
          <w:color w:val="auto"/>
        </w:rPr>
        <w:t xml:space="preserve"> shows how different </w:t>
      </w:r>
      <w:r>
        <w:rPr>
          <w:rStyle w:val="92"/>
          <w:rFonts w:hint="default" w:ascii="Cambria" w:hAnsi="Cambria" w:cs="Cambria"/>
          <w:b w:val="0"/>
          <w:bCs w:val="0"/>
          <w:color w:val="auto"/>
        </w:rPr>
        <w:t>actors (users)</w:t>
      </w:r>
      <w:r>
        <w:rPr>
          <w:rFonts w:hint="default" w:ascii="Cambria" w:hAnsi="Cambria" w:cs="Cambria"/>
          <w:b w:val="0"/>
          <w:bCs w:val="0"/>
          <w:color w:val="auto"/>
        </w:rPr>
        <w:t xml:space="preserve"> interact with the </w:t>
      </w:r>
      <w:r>
        <w:rPr>
          <w:rStyle w:val="92"/>
          <w:rFonts w:hint="default" w:ascii="Cambria" w:hAnsi="Cambria" w:cs="Cambria"/>
          <w:b w:val="0"/>
          <w:bCs w:val="0"/>
          <w:color w:val="auto"/>
        </w:rPr>
        <w:t>system functions (use cases)</w:t>
      </w:r>
      <w:r>
        <w:rPr>
          <w:rFonts w:hint="default" w:ascii="Cambria" w:hAnsi="Cambria" w:cs="Cambria"/>
          <w:b w:val="0"/>
          <w:bCs w:val="0"/>
          <w:color w:val="auto"/>
        </w:rPr>
        <w:t>.</w:t>
      </w:r>
    </w:p>
    <w:p w14:paraId="7C931A8B">
      <w:pPr>
        <w:numPr>
          <w:ilvl w:val="0"/>
          <w:numId w:val="0"/>
        </w:numPr>
        <w:tabs>
          <w:tab w:val="left" w:pos="720"/>
        </w:tabs>
        <w:spacing w:after="160" w:line="240" w:lineRule="auto"/>
        <w:jc w:val="both"/>
        <w:rPr>
          <w:rFonts w:hint="default" w:ascii="Cambria" w:hAnsi="Cambria" w:eastAsia="SimSun" w:cs="Cambria"/>
          <w:b w:val="0"/>
          <w:bCs w:val="0"/>
          <w:sz w:val="24"/>
          <w:szCs w:val="24"/>
        </w:rPr>
      </w:pPr>
      <w:r>
        <w:rPr>
          <w:rFonts w:hint="default" w:ascii="Cambria" w:hAnsi="Cambria" w:cs="Cambria"/>
          <w:b/>
          <w:bCs/>
          <w:color w:val="auto"/>
        </w:rPr>
        <w:t>System Name:</w:t>
      </w:r>
      <w:r>
        <w:rPr>
          <w:rFonts w:hint="default" w:ascii="Cambria" w:hAnsi="Cambria" w:cs="Cambria"/>
          <w:b/>
          <w:bCs/>
          <w:color w:val="auto"/>
        </w:rPr>
        <w:br w:type="textWrapping"/>
      </w:r>
      <w:r>
        <w:rPr>
          <w:rFonts w:hint="default" w:ascii="Cambria" w:hAnsi="Cambria" w:cs="Cambria"/>
          <w:b w:val="0"/>
          <w:bCs w:val="0"/>
          <w:color w:val="auto"/>
          <w:lang w:val="en-PH"/>
        </w:rPr>
        <w:tab/>
      </w:r>
      <w:r>
        <w:rPr>
          <w:rFonts w:hint="default" w:ascii="Cambria" w:hAnsi="Cambria" w:eastAsia="SimSun" w:cs="Cambria"/>
          <w:b w:val="0"/>
          <w:bCs w:val="0"/>
          <w:sz w:val="24"/>
          <w:szCs w:val="24"/>
        </w:rPr>
        <w:t>Design and Development of an Online Food Ordering and Delivery</w:t>
      </w:r>
      <w:r>
        <w:rPr>
          <w:rFonts w:hint="default" w:ascii="Cambria" w:hAnsi="Cambria" w:eastAsia="SimSun" w:cs="Cambria"/>
          <w:b w:val="0"/>
          <w:bCs w:val="0"/>
          <w:sz w:val="24"/>
          <w:szCs w:val="24"/>
          <w:lang w:val="en-PH"/>
        </w:rPr>
        <w:t xml:space="preserve"> </w:t>
      </w:r>
      <w:r>
        <w:rPr>
          <w:rFonts w:hint="default" w:ascii="Cambria" w:hAnsi="Cambria" w:eastAsia="SimSun" w:cs="Cambria"/>
          <w:b w:val="0"/>
          <w:bCs w:val="0"/>
          <w:sz w:val="24"/>
          <w:szCs w:val="24"/>
        </w:rPr>
        <w:t>System for Don Macchiatos Using UML</w:t>
      </w:r>
    </w:p>
    <w:p w14:paraId="0C9C3FDB">
      <w:pPr>
        <w:pStyle w:val="2"/>
        <w:keepNext w:val="0"/>
        <w:keepLines w:val="0"/>
        <w:widowControl/>
        <w:suppressLineNumbers w:val="0"/>
        <w:spacing w:line="240" w:lineRule="auto"/>
        <w:jc w:val="both"/>
        <w:rPr>
          <w:rFonts w:hint="default" w:ascii="Cambria" w:hAnsi="Cambria" w:cs="Cambria"/>
          <w:b/>
          <w:bCs/>
          <w:color w:val="auto"/>
          <w:sz w:val="24"/>
          <w:szCs w:val="24"/>
        </w:rPr>
      </w:pPr>
      <w:r>
        <w:rPr>
          <w:rFonts w:hint="default" w:ascii="Cambria" w:hAnsi="Cambria" w:cs="Cambria"/>
          <w:b/>
          <w:bCs/>
          <w:color w:val="auto"/>
          <w:sz w:val="24"/>
          <w:szCs w:val="24"/>
        </w:rPr>
        <w:t>Actors in the Diagram</w:t>
      </w:r>
    </w:p>
    <w:p w14:paraId="252A19A7">
      <w:pPr>
        <w:pStyle w:val="4"/>
        <w:keepNext w:val="0"/>
        <w:keepLines w:val="0"/>
        <w:widowControl/>
        <w:suppressLineNumbers w:val="0"/>
        <w:spacing w:line="240" w:lineRule="auto"/>
        <w:jc w:val="both"/>
        <w:rPr>
          <w:rFonts w:hint="default" w:ascii="Cambria" w:hAnsi="Cambria" w:cs="Cambria"/>
          <w:b w:val="0"/>
          <w:bCs w:val="0"/>
          <w:sz w:val="24"/>
          <w:szCs w:val="24"/>
        </w:rPr>
      </w:pPr>
      <w:r>
        <w:rPr>
          <w:rFonts w:hint="default" w:ascii="Cambria" w:hAnsi="Cambria" w:cs="Cambria"/>
          <w:b/>
          <w:bCs/>
          <w:color w:val="auto"/>
          <w:sz w:val="24"/>
          <w:szCs w:val="24"/>
        </w:rPr>
        <w:t>1. Customer</w:t>
      </w:r>
      <w:r>
        <w:rPr>
          <w:rFonts w:hint="default" w:ascii="Cambria" w:hAnsi="Cambria" w:cs="Cambria"/>
          <w:b/>
          <w:bCs/>
          <w:color w:val="auto"/>
          <w:sz w:val="24"/>
          <w:szCs w:val="24"/>
          <w:lang w:val="en-PH"/>
        </w:rPr>
        <w:t xml:space="preserve"> - </w:t>
      </w:r>
      <w:r>
        <w:rPr>
          <w:rFonts w:hint="default" w:ascii="Cambria" w:hAnsi="Cambria" w:cs="Cambria"/>
          <w:b w:val="0"/>
          <w:bCs w:val="0"/>
          <w:color w:val="auto"/>
          <w:sz w:val="24"/>
          <w:szCs w:val="24"/>
        </w:rPr>
        <w:t xml:space="preserve">The </w:t>
      </w:r>
      <w:r>
        <w:rPr>
          <w:rStyle w:val="92"/>
          <w:rFonts w:hint="default" w:ascii="Cambria" w:hAnsi="Cambria" w:cs="Cambria"/>
          <w:b w:val="0"/>
          <w:bCs w:val="0"/>
          <w:color w:val="auto"/>
          <w:sz w:val="24"/>
          <w:szCs w:val="24"/>
        </w:rPr>
        <w:t>customer</w:t>
      </w:r>
      <w:r>
        <w:rPr>
          <w:rFonts w:hint="default" w:ascii="Cambria" w:hAnsi="Cambria" w:cs="Cambria"/>
          <w:b w:val="0"/>
          <w:bCs w:val="0"/>
          <w:color w:val="auto"/>
          <w:sz w:val="24"/>
          <w:szCs w:val="24"/>
        </w:rPr>
        <w:t xml:space="preserve"> interacts with the system to order food or drinks.</w:t>
      </w:r>
    </w:p>
    <w:p w14:paraId="1CF22F85">
      <w:pPr>
        <w:pStyle w:val="85"/>
        <w:keepNext w:val="0"/>
        <w:keepLines w:val="0"/>
        <w:widowControl/>
        <w:suppressLineNumbers w:val="0"/>
        <w:spacing w:line="240" w:lineRule="auto"/>
        <w:jc w:val="both"/>
        <w:rPr>
          <w:rFonts w:hint="default" w:ascii="Cambria" w:hAnsi="Cambria" w:cs="Cambria"/>
          <w:sz w:val="24"/>
          <w:szCs w:val="24"/>
        </w:rPr>
      </w:pPr>
      <w:r>
        <w:rPr>
          <w:rFonts w:hint="default" w:ascii="Cambria" w:hAnsi="Cambria" w:cs="Cambria"/>
          <w:sz w:val="24"/>
          <w:szCs w:val="24"/>
        </w:rPr>
        <w:t>Customer actions:</w:t>
      </w:r>
    </w:p>
    <w:p w14:paraId="7EAC57B7">
      <w:pPr>
        <w:pStyle w:val="85"/>
        <w:keepNext w:val="0"/>
        <w:keepLines w:val="0"/>
        <w:widowControl/>
        <w:numPr>
          <w:ilvl w:val="0"/>
          <w:numId w:val="11"/>
        </w:numPr>
        <w:suppressLineNumbers w:val="0"/>
        <w:spacing w:line="240" w:lineRule="auto"/>
        <w:ind w:left="420" w:leftChars="0" w:hanging="420" w:firstLineChars="0"/>
        <w:jc w:val="both"/>
        <w:rPr>
          <w:rFonts w:hint="default" w:ascii="Cambria" w:hAnsi="Cambria" w:cs="Cambria"/>
          <w:sz w:val="24"/>
          <w:szCs w:val="24"/>
        </w:rPr>
      </w:pPr>
      <w:r>
        <w:rPr>
          <w:rFonts w:hint="default" w:ascii="Cambria" w:hAnsi="Cambria" w:cs="Cambria"/>
          <w:sz w:val="24"/>
          <w:szCs w:val="24"/>
        </w:rPr>
        <w:t>Register / Login</w:t>
      </w:r>
    </w:p>
    <w:p w14:paraId="19AF18D8">
      <w:pPr>
        <w:pStyle w:val="85"/>
        <w:keepNext w:val="0"/>
        <w:keepLines w:val="0"/>
        <w:widowControl/>
        <w:numPr>
          <w:ilvl w:val="0"/>
          <w:numId w:val="11"/>
        </w:numPr>
        <w:suppressLineNumbers w:val="0"/>
        <w:spacing w:line="240" w:lineRule="auto"/>
        <w:ind w:left="420" w:leftChars="0" w:hanging="420" w:firstLineChars="0"/>
        <w:jc w:val="both"/>
        <w:rPr>
          <w:rFonts w:hint="default" w:ascii="Cambria" w:hAnsi="Cambria" w:cs="Cambria"/>
          <w:sz w:val="24"/>
          <w:szCs w:val="24"/>
        </w:rPr>
      </w:pPr>
      <w:r>
        <w:rPr>
          <w:rFonts w:hint="default" w:ascii="Cambria" w:hAnsi="Cambria" w:cs="Cambria"/>
          <w:sz w:val="24"/>
          <w:szCs w:val="24"/>
        </w:rPr>
        <w:t>Browse Menu</w:t>
      </w:r>
    </w:p>
    <w:p w14:paraId="136CE6B6">
      <w:pPr>
        <w:pStyle w:val="85"/>
        <w:keepNext w:val="0"/>
        <w:keepLines w:val="0"/>
        <w:widowControl/>
        <w:numPr>
          <w:ilvl w:val="0"/>
          <w:numId w:val="11"/>
        </w:numPr>
        <w:suppressLineNumbers w:val="0"/>
        <w:spacing w:line="240" w:lineRule="auto"/>
        <w:ind w:left="420" w:leftChars="0" w:hanging="420" w:firstLineChars="0"/>
        <w:jc w:val="both"/>
        <w:rPr>
          <w:rFonts w:hint="default" w:ascii="Cambria" w:hAnsi="Cambria" w:cs="Cambria"/>
          <w:sz w:val="24"/>
          <w:szCs w:val="24"/>
        </w:rPr>
      </w:pPr>
      <w:r>
        <w:rPr>
          <w:rFonts w:hint="default" w:ascii="Cambria" w:hAnsi="Cambria" w:cs="Cambria"/>
          <w:sz w:val="24"/>
          <w:szCs w:val="24"/>
        </w:rPr>
        <w:t>Select Food / Drinks</w:t>
      </w:r>
    </w:p>
    <w:p w14:paraId="32BB14B3">
      <w:pPr>
        <w:pStyle w:val="85"/>
        <w:keepNext w:val="0"/>
        <w:keepLines w:val="0"/>
        <w:widowControl/>
        <w:numPr>
          <w:ilvl w:val="0"/>
          <w:numId w:val="11"/>
        </w:numPr>
        <w:suppressLineNumbers w:val="0"/>
        <w:spacing w:line="240" w:lineRule="auto"/>
        <w:ind w:left="420" w:leftChars="0" w:hanging="420" w:firstLineChars="0"/>
        <w:jc w:val="both"/>
        <w:rPr>
          <w:rFonts w:hint="default" w:ascii="Cambria" w:hAnsi="Cambria" w:cs="Cambria"/>
          <w:sz w:val="24"/>
          <w:szCs w:val="24"/>
        </w:rPr>
      </w:pPr>
      <w:r>
        <w:rPr>
          <w:rFonts w:hint="default" w:ascii="Cambria" w:hAnsi="Cambria" w:cs="Cambria"/>
          <w:sz w:val="24"/>
          <w:szCs w:val="24"/>
        </w:rPr>
        <w:t>Add to Cart</w:t>
      </w:r>
    </w:p>
    <w:p w14:paraId="65876DCA">
      <w:pPr>
        <w:pStyle w:val="85"/>
        <w:keepNext w:val="0"/>
        <w:keepLines w:val="0"/>
        <w:widowControl/>
        <w:numPr>
          <w:ilvl w:val="0"/>
          <w:numId w:val="11"/>
        </w:numPr>
        <w:suppressLineNumbers w:val="0"/>
        <w:spacing w:line="240" w:lineRule="auto"/>
        <w:ind w:left="420" w:leftChars="0" w:hanging="420" w:firstLineChars="0"/>
        <w:jc w:val="both"/>
        <w:rPr>
          <w:rFonts w:hint="default" w:ascii="Cambria" w:hAnsi="Cambria" w:cs="Cambria"/>
          <w:sz w:val="24"/>
          <w:szCs w:val="24"/>
        </w:rPr>
      </w:pPr>
      <w:r>
        <w:rPr>
          <w:rFonts w:hint="default" w:ascii="Cambria" w:hAnsi="Cambria" w:cs="Cambria"/>
          <w:sz w:val="24"/>
          <w:szCs w:val="24"/>
        </w:rPr>
        <w:t>Place Order</w:t>
      </w:r>
    </w:p>
    <w:p w14:paraId="49734BAD">
      <w:pPr>
        <w:pStyle w:val="85"/>
        <w:keepNext w:val="0"/>
        <w:keepLines w:val="0"/>
        <w:widowControl/>
        <w:numPr>
          <w:ilvl w:val="0"/>
          <w:numId w:val="11"/>
        </w:numPr>
        <w:suppressLineNumbers w:val="0"/>
        <w:spacing w:line="240" w:lineRule="auto"/>
        <w:ind w:left="420" w:leftChars="0" w:hanging="420" w:firstLineChars="0"/>
        <w:jc w:val="both"/>
        <w:rPr>
          <w:rFonts w:hint="default" w:ascii="Cambria" w:hAnsi="Cambria" w:cs="Cambria"/>
          <w:sz w:val="24"/>
          <w:szCs w:val="24"/>
        </w:rPr>
      </w:pPr>
      <w:r>
        <w:rPr>
          <w:rFonts w:hint="default" w:ascii="Cambria" w:hAnsi="Cambria" w:cs="Cambria"/>
          <w:sz w:val="24"/>
          <w:szCs w:val="24"/>
        </w:rPr>
        <w:t>Confirm Payment</w:t>
      </w:r>
    </w:p>
    <w:p w14:paraId="75870B23">
      <w:pPr>
        <w:pStyle w:val="85"/>
        <w:keepNext w:val="0"/>
        <w:keepLines w:val="0"/>
        <w:widowControl/>
        <w:numPr>
          <w:ilvl w:val="0"/>
          <w:numId w:val="11"/>
        </w:numPr>
        <w:suppressLineNumbers w:val="0"/>
        <w:spacing w:line="240" w:lineRule="auto"/>
        <w:ind w:left="420" w:leftChars="0" w:hanging="420" w:firstLineChars="0"/>
        <w:jc w:val="both"/>
        <w:rPr>
          <w:rFonts w:hint="default" w:ascii="Cambria" w:hAnsi="Cambria" w:cs="Cambria"/>
          <w:sz w:val="24"/>
          <w:szCs w:val="24"/>
        </w:rPr>
      </w:pPr>
      <w:r>
        <w:rPr>
          <w:rFonts w:hint="default" w:ascii="Cambria" w:hAnsi="Cambria" w:cs="Cambria"/>
          <w:sz w:val="24"/>
          <w:szCs w:val="24"/>
        </w:rPr>
        <w:t>Track Order Status</w:t>
      </w:r>
    </w:p>
    <w:p w14:paraId="09B83C8D">
      <w:pPr>
        <w:pStyle w:val="4"/>
        <w:keepNext w:val="0"/>
        <w:keepLines w:val="0"/>
        <w:widowControl/>
        <w:suppressLineNumbers w:val="0"/>
        <w:spacing w:line="240" w:lineRule="auto"/>
        <w:jc w:val="both"/>
        <w:rPr>
          <w:rFonts w:hint="default" w:ascii="Cambria" w:hAnsi="Cambria" w:cs="Cambria"/>
          <w:color w:val="auto"/>
          <w:sz w:val="24"/>
          <w:szCs w:val="24"/>
        </w:rPr>
      </w:pPr>
      <w:r>
        <w:rPr>
          <w:rFonts w:hint="default" w:ascii="Cambria" w:hAnsi="Cambria" w:cs="Cambria"/>
          <w:b/>
          <w:bCs/>
          <w:color w:val="auto"/>
          <w:sz w:val="24"/>
          <w:szCs w:val="24"/>
        </w:rPr>
        <w:t>2. Coffee Shop Staff</w:t>
      </w:r>
      <w:r>
        <w:rPr>
          <w:rFonts w:hint="default" w:ascii="Cambria" w:hAnsi="Cambria" w:cs="Cambria"/>
          <w:b/>
          <w:bCs/>
          <w:color w:val="auto"/>
          <w:sz w:val="24"/>
          <w:szCs w:val="24"/>
          <w:lang w:val="en-PH"/>
        </w:rPr>
        <w:t xml:space="preserve"> - </w:t>
      </w:r>
      <w:r>
        <w:rPr>
          <w:rFonts w:hint="default" w:ascii="Cambria" w:hAnsi="Cambria" w:cs="Cambria"/>
          <w:b w:val="0"/>
          <w:bCs w:val="0"/>
          <w:color w:val="auto"/>
          <w:sz w:val="24"/>
          <w:szCs w:val="24"/>
        </w:rPr>
        <w:t xml:space="preserve">The </w:t>
      </w:r>
      <w:r>
        <w:rPr>
          <w:rStyle w:val="92"/>
          <w:rFonts w:hint="default" w:ascii="Cambria" w:hAnsi="Cambria" w:cs="Cambria"/>
          <w:b w:val="0"/>
          <w:bCs w:val="0"/>
          <w:color w:val="auto"/>
          <w:sz w:val="24"/>
          <w:szCs w:val="24"/>
        </w:rPr>
        <w:t>staff</w:t>
      </w:r>
      <w:r>
        <w:rPr>
          <w:rFonts w:hint="default" w:ascii="Cambria" w:hAnsi="Cambria" w:cs="Cambria"/>
          <w:b w:val="0"/>
          <w:bCs w:val="0"/>
          <w:color w:val="auto"/>
          <w:sz w:val="24"/>
          <w:szCs w:val="24"/>
        </w:rPr>
        <w:t xml:space="preserve"> manages incoming orders and prepares them.</w:t>
      </w:r>
    </w:p>
    <w:p w14:paraId="6681D15A">
      <w:pPr>
        <w:pStyle w:val="85"/>
        <w:keepNext w:val="0"/>
        <w:keepLines w:val="0"/>
        <w:widowControl/>
        <w:suppressLineNumbers w:val="0"/>
        <w:spacing w:line="240" w:lineRule="auto"/>
        <w:jc w:val="both"/>
        <w:rPr>
          <w:rFonts w:hint="default" w:ascii="Cambria" w:hAnsi="Cambria" w:cs="Cambria"/>
          <w:color w:val="auto"/>
          <w:sz w:val="24"/>
          <w:szCs w:val="24"/>
        </w:rPr>
      </w:pPr>
      <w:r>
        <w:rPr>
          <w:rFonts w:hint="default" w:ascii="Cambria" w:hAnsi="Cambria" w:cs="Cambria"/>
          <w:color w:val="auto"/>
          <w:sz w:val="24"/>
          <w:szCs w:val="24"/>
        </w:rPr>
        <w:t>Staff actions:</w:t>
      </w:r>
    </w:p>
    <w:p w14:paraId="7A778707">
      <w:pPr>
        <w:pStyle w:val="85"/>
        <w:keepNext w:val="0"/>
        <w:keepLines w:val="0"/>
        <w:widowControl/>
        <w:numPr>
          <w:ilvl w:val="0"/>
          <w:numId w:val="11"/>
        </w:numPr>
        <w:suppressLineNumbers w:val="0"/>
        <w:spacing w:line="240" w:lineRule="auto"/>
        <w:ind w:left="420" w:leftChars="0" w:hanging="420" w:firstLineChars="0"/>
        <w:jc w:val="both"/>
        <w:rPr>
          <w:rFonts w:hint="default" w:ascii="Cambria" w:hAnsi="Cambria" w:cs="Cambria"/>
          <w:color w:val="auto"/>
          <w:sz w:val="24"/>
          <w:szCs w:val="24"/>
        </w:rPr>
      </w:pPr>
      <w:r>
        <w:rPr>
          <w:rFonts w:hint="default" w:ascii="Cambria" w:hAnsi="Cambria" w:cs="Cambria"/>
          <w:color w:val="auto"/>
          <w:sz w:val="24"/>
          <w:szCs w:val="24"/>
        </w:rPr>
        <w:t>Receive Order</w:t>
      </w:r>
    </w:p>
    <w:p w14:paraId="3607689E">
      <w:pPr>
        <w:pStyle w:val="85"/>
        <w:keepNext w:val="0"/>
        <w:keepLines w:val="0"/>
        <w:widowControl/>
        <w:numPr>
          <w:ilvl w:val="0"/>
          <w:numId w:val="11"/>
        </w:numPr>
        <w:suppressLineNumbers w:val="0"/>
        <w:spacing w:line="240" w:lineRule="auto"/>
        <w:ind w:left="420" w:leftChars="0" w:hanging="420" w:firstLineChars="0"/>
        <w:jc w:val="both"/>
        <w:rPr>
          <w:rFonts w:hint="default" w:ascii="Cambria" w:hAnsi="Cambria" w:cs="Cambria"/>
          <w:color w:val="auto"/>
          <w:sz w:val="24"/>
          <w:szCs w:val="24"/>
        </w:rPr>
      </w:pPr>
      <w:r>
        <w:rPr>
          <w:rFonts w:hint="default" w:ascii="Cambria" w:hAnsi="Cambria" w:cs="Cambria"/>
          <w:color w:val="auto"/>
          <w:sz w:val="24"/>
          <w:szCs w:val="24"/>
        </w:rPr>
        <w:t>View Incoming Orders</w:t>
      </w:r>
    </w:p>
    <w:p w14:paraId="7849D3F3">
      <w:pPr>
        <w:pStyle w:val="85"/>
        <w:keepNext w:val="0"/>
        <w:keepLines w:val="0"/>
        <w:widowControl/>
        <w:numPr>
          <w:ilvl w:val="0"/>
          <w:numId w:val="11"/>
        </w:numPr>
        <w:suppressLineNumbers w:val="0"/>
        <w:spacing w:line="240" w:lineRule="auto"/>
        <w:ind w:left="420" w:leftChars="0" w:hanging="420" w:firstLineChars="0"/>
        <w:jc w:val="both"/>
        <w:rPr>
          <w:rFonts w:hint="default" w:ascii="Cambria" w:hAnsi="Cambria" w:cs="Cambria"/>
          <w:color w:val="auto"/>
          <w:sz w:val="24"/>
          <w:szCs w:val="24"/>
        </w:rPr>
      </w:pPr>
      <w:r>
        <w:rPr>
          <w:rFonts w:hint="default" w:ascii="Cambria" w:hAnsi="Cambria" w:cs="Cambria"/>
          <w:color w:val="auto"/>
          <w:sz w:val="24"/>
          <w:szCs w:val="24"/>
        </w:rPr>
        <w:t>Accept Order</w:t>
      </w:r>
    </w:p>
    <w:p w14:paraId="1A074C53">
      <w:pPr>
        <w:pStyle w:val="85"/>
        <w:keepNext w:val="0"/>
        <w:keepLines w:val="0"/>
        <w:widowControl/>
        <w:numPr>
          <w:ilvl w:val="0"/>
          <w:numId w:val="11"/>
        </w:numPr>
        <w:suppressLineNumbers w:val="0"/>
        <w:spacing w:line="240" w:lineRule="auto"/>
        <w:ind w:left="420" w:leftChars="0" w:hanging="420" w:firstLineChars="0"/>
        <w:jc w:val="both"/>
        <w:rPr>
          <w:rFonts w:hint="default" w:ascii="Cambria" w:hAnsi="Cambria" w:cs="Cambria"/>
          <w:color w:val="auto"/>
          <w:sz w:val="24"/>
          <w:szCs w:val="24"/>
        </w:rPr>
      </w:pPr>
      <w:r>
        <w:rPr>
          <w:rFonts w:hint="default" w:ascii="Cambria" w:hAnsi="Cambria" w:cs="Cambria"/>
          <w:color w:val="auto"/>
          <w:sz w:val="24"/>
          <w:szCs w:val="24"/>
        </w:rPr>
        <w:t>Prepare Order</w:t>
      </w:r>
    </w:p>
    <w:p w14:paraId="09A30D5F">
      <w:pPr>
        <w:pStyle w:val="4"/>
        <w:keepNext w:val="0"/>
        <w:keepLines w:val="0"/>
        <w:widowControl/>
        <w:suppressLineNumbers w:val="0"/>
        <w:spacing w:line="240" w:lineRule="auto"/>
        <w:jc w:val="both"/>
        <w:rPr>
          <w:rFonts w:hint="default" w:ascii="Cambria" w:hAnsi="Cambria" w:cs="Cambria"/>
          <w:color w:val="auto"/>
          <w:sz w:val="24"/>
          <w:szCs w:val="24"/>
        </w:rPr>
      </w:pPr>
      <w:r>
        <w:rPr>
          <w:rFonts w:hint="default" w:ascii="Cambria" w:hAnsi="Cambria" w:cs="Cambria"/>
          <w:b/>
          <w:bCs/>
          <w:color w:val="auto"/>
          <w:sz w:val="24"/>
          <w:szCs w:val="24"/>
        </w:rPr>
        <w:t>3. Delivery Rider</w:t>
      </w:r>
      <w:r>
        <w:rPr>
          <w:rFonts w:hint="default" w:ascii="Cambria" w:hAnsi="Cambria" w:cs="Cambria"/>
          <w:b/>
          <w:bCs/>
          <w:color w:val="auto"/>
          <w:sz w:val="24"/>
          <w:szCs w:val="24"/>
          <w:lang w:val="en-PH"/>
        </w:rPr>
        <w:t xml:space="preserve"> - </w:t>
      </w:r>
      <w:r>
        <w:rPr>
          <w:rFonts w:hint="default" w:ascii="Cambria" w:hAnsi="Cambria" w:cs="Cambria"/>
          <w:b w:val="0"/>
          <w:bCs w:val="0"/>
          <w:color w:val="auto"/>
          <w:sz w:val="24"/>
          <w:szCs w:val="24"/>
        </w:rPr>
        <w:t xml:space="preserve">The </w:t>
      </w:r>
      <w:r>
        <w:rPr>
          <w:rStyle w:val="92"/>
          <w:rFonts w:hint="default" w:ascii="Cambria" w:hAnsi="Cambria" w:cs="Cambria"/>
          <w:b w:val="0"/>
          <w:bCs w:val="0"/>
          <w:color w:val="auto"/>
          <w:sz w:val="24"/>
          <w:szCs w:val="24"/>
        </w:rPr>
        <w:t>delivery rider</w:t>
      </w:r>
      <w:r>
        <w:rPr>
          <w:rFonts w:hint="default" w:ascii="Cambria" w:hAnsi="Cambria" w:cs="Cambria"/>
          <w:b w:val="0"/>
          <w:bCs w:val="0"/>
          <w:color w:val="auto"/>
          <w:sz w:val="24"/>
          <w:szCs w:val="24"/>
        </w:rPr>
        <w:t xml:space="preserve"> is responsible for delivering the order to the customer.</w:t>
      </w:r>
    </w:p>
    <w:p w14:paraId="4873E1CC">
      <w:pPr>
        <w:pStyle w:val="85"/>
        <w:keepNext w:val="0"/>
        <w:keepLines w:val="0"/>
        <w:widowControl/>
        <w:suppressLineNumbers w:val="0"/>
        <w:spacing w:line="240" w:lineRule="auto"/>
        <w:jc w:val="both"/>
        <w:rPr>
          <w:rFonts w:hint="default" w:ascii="Cambria" w:hAnsi="Cambria" w:cs="Cambria"/>
          <w:sz w:val="24"/>
          <w:szCs w:val="24"/>
        </w:rPr>
      </w:pPr>
      <w:r>
        <w:rPr>
          <w:rFonts w:hint="default" w:ascii="Cambria" w:hAnsi="Cambria" w:cs="Cambria"/>
          <w:sz w:val="24"/>
          <w:szCs w:val="24"/>
        </w:rPr>
        <w:t>Delivery rider actions:</w:t>
      </w:r>
    </w:p>
    <w:p w14:paraId="598842E5">
      <w:pPr>
        <w:pStyle w:val="85"/>
        <w:keepNext w:val="0"/>
        <w:keepLines w:val="0"/>
        <w:widowControl/>
        <w:numPr>
          <w:ilvl w:val="0"/>
          <w:numId w:val="11"/>
        </w:numPr>
        <w:suppressLineNumbers w:val="0"/>
        <w:tabs>
          <w:tab w:val="clear" w:pos="420"/>
        </w:tabs>
        <w:spacing w:line="240" w:lineRule="auto"/>
        <w:ind w:left="420" w:leftChars="0" w:hanging="420" w:firstLineChars="0"/>
        <w:jc w:val="both"/>
        <w:rPr>
          <w:rFonts w:hint="default" w:ascii="Cambria" w:hAnsi="Cambria" w:cs="Cambria"/>
          <w:sz w:val="24"/>
          <w:szCs w:val="24"/>
        </w:rPr>
      </w:pPr>
      <w:r>
        <w:rPr>
          <w:rFonts w:hint="default" w:ascii="Cambria" w:hAnsi="Cambria" w:cs="Cambria"/>
          <w:sz w:val="24"/>
          <w:szCs w:val="24"/>
        </w:rPr>
        <w:t>Receive Delivery Request</w:t>
      </w:r>
    </w:p>
    <w:p w14:paraId="04BEA85B">
      <w:pPr>
        <w:pStyle w:val="85"/>
        <w:keepNext w:val="0"/>
        <w:keepLines w:val="0"/>
        <w:widowControl/>
        <w:numPr>
          <w:ilvl w:val="0"/>
          <w:numId w:val="11"/>
        </w:numPr>
        <w:suppressLineNumbers w:val="0"/>
        <w:tabs>
          <w:tab w:val="clear" w:pos="420"/>
        </w:tabs>
        <w:spacing w:line="240" w:lineRule="auto"/>
        <w:ind w:left="420" w:leftChars="0" w:hanging="420" w:firstLineChars="0"/>
        <w:jc w:val="both"/>
        <w:rPr>
          <w:rFonts w:hint="default" w:ascii="Cambria" w:hAnsi="Cambria" w:cs="Cambria"/>
          <w:sz w:val="24"/>
          <w:szCs w:val="24"/>
        </w:rPr>
      </w:pPr>
      <w:r>
        <w:rPr>
          <w:rFonts w:hint="default" w:ascii="Cambria" w:hAnsi="Cambria" w:cs="Cambria"/>
          <w:sz w:val="24"/>
          <w:szCs w:val="24"/>
        </w:rPr>
        <w:t>Pick Up Order</w:t>
      </w:r>
    </w:p>
    <w:p w14:paraId="6A44D660">
      <w:pPr>
        <w:pStyle w:val="85"/>
        <w:keepNext w:val="0"/>
        <w:keepLines w:val="0"/>
        <w:widowControl/>
        <w:numPr>
          <w:ilvl w:val="0"/>
          <w:numId w:val="11"/>
        </w:numPr>
        <w:suppressLineNumbers w:val="0"/>
        <w:tabs>
          <w:tab w:val="clear" w:pos="420"/>
        </w:tabs>
        <w:spacing w:line="240" w:lineRule="auto"/>
        <w:ind w:left="420" w:leftChars="0" w:hanging="420" w:firstLineChars="0"/>
        <w:jc w:val="both"/>
        <w:rPr>
          <w:rFonts w:hint="default" w:ascii="Cambria" w:hAnsi="Cambria" w:cs="Cambria"/>
          <w:sz w:val="24"/>
          <w:szCs w:val="24"/>
        </w:rPr>
      </w:pPr>
      <w:r>
        <w:rPr>
          <w:rFonts w:hint="default" w:ascii="Cambria" w:hAnsi="Cambria" w:cs="Cambria"/>
          <w:sz w:val="24"/>
          <w:szCs w:val="24"/>
        </w:rPr>
        <w:t>Deliver Order to Customer</w:t>
      </w:r>
    </w:p>
    <w:p w14:paraId="6A197C02">
      <w:pPr>
        <w:pStyle w:val="85"/>
        <w:keepNext w:val="0"/>
        <w:keepLines w:val="0"/>
        <w:widowControl/>
        <w:numPr>
          <w:ilvl w:val="0"/>
          <w:numId w:val="11"/>
        </w:numPr>
        <w:suppressLineNumbers w:val="0"/>
        <w:tabs>
          <w:tab w:val="clear" w:pos="420"/>
        </w:tabs>
        <w:spacing w:line="240" w:lineRule="auto"/>
        <w:ind w:left="420" w:leftChars="0" w:hanging="420" w:firstLineChars="0"/>
        <w:jc w:val="both"/>
        <w:rPr>
          <w:rFonts w:hint="default" w:ascii="Cambria" w:hAnsi="Cambria" w:cs="Cambria"/>
          <w:sz w:val="24"/>
          <w:szCs w:val="24"/>
        </w:rPr>
      </w:pPr>
      <w:r>
        <w:rPr>
          <w:rFonts w:hint="default" w:ascii="Cambria" w:hAnsi="Cambria" w:cs="Cambria"/>
          <w:sz w:val="24"/>
          <w:szCs w:val="24"/>
        </w:rPr>
        <w:t>Update Delivery Status</w:t>
      </w:r>
    </w:p>
    <w:p w14:paraId="6E79A7CB">
      <w:pPr>
        <w:pStyle w:val="4"/>
        <w:keepNext w:val="0"/>
        <w:keepLines w:val="0"/>
        <w:widowControl/>
        <w:suppressLineNumbers w:val="0"/>
        <w:spacing w:line="240" w:lineRule="auto"/>
        <w:jc w:val="both"/>
        <w:rPr>
          <w:rFonts w:hint="default" w:ascii="Cambria" w:hAnsi="Cambria" w:cs="Cambria"/>
          <w:b w:val="0"/>
          <w:bCs w:val="0"/>
          <w:sz w:val="24"/>
          <w:szCs w:val="24"/>
        </w:rPr>
      </w:pPr>
      <w:r>
        <w:rPr>
          <w:rFonts w:hint="default" w:ascii="Cambria" w:hAnsi="Cambria" w:cs="Cambria"/>
          <w:b/>
          <w:bCs/>
          <w:color w:val="auto"/>
          <w:sz w:val="24"/>
          <w:szCs w:val="24"/>
        </w:rPr>
        <w:t>4. Admin</w:t>
      </w:r>
      <w:r>
        <w:rPr>
          <w:rFonts w:hint="default" w:ascii="Cambria" w:hAnsi="Cambria" w:cs="Cambria"/>
          <w:b/>
          <w:bCs/>
          <w:color w:val="auto"/>
          <w:sz w:val="24"/>
          <w:szCs w:val="24"/>
          <w:lang w:val="en-PH"/>
        </w:rPr>
        <w:t xml:space="preserve"> - </w:t>
      </w:r>
      <w:r>
        <w:rPr>
          <w:rFonts w:hint="default" w:ascii="Cambria" w:hAnsi="Cambria" w:cs="Cambria"/>
          <w:b w:val="0"/>
          <w:bCs w:val="0"/>
          <w:sz w:val="24"/>
          <w:szCs w:val="24"/>
        </w:rPr>
        <w:t xml:space="preserve">The </w:t>
      </w:r>
      <w:r>
        <w:rPr>
          <w:rStyle w:val="92"/>
          <w:rFonts w:hint="default" w:ascii="Cambria" w:hAnsi="Cambria" w:cs="Cambria"/>
          <w:b w:val="0"/>
          <w:bCs w:val="0"/>
          <w:sz w:val="24"/>
          <w:szCs w:val="24"/>
        </w:rPr>
        <w:t>admin</w:t>
      </w:r>
      <w:r>
        <w:rPr>
          <w:rFonts w:hint="default" w:ascii="Cambria" w:hAnsi="Cambria" w:cs="Cambria"/>
          <w:b w:val="0"/>
          <w:bCs w:val="0"/>
          <w:sz w:val="24"/>
          <w:szCs w:val="24"/>
        </w:rPr>
        <w:t xml:space="preserve"> manages the system and monitors operations.</w:t>
      </w:r>
    </w:p>
    <w:p w14:paraId="5AE4967D">
      <w:pPr>
        <w:pStyle w:val="85"/>
        <w:keepNext w:val="0"/>
        <w:keepLines w:val="0"/>
        <w:widowControl/>
        <w:suppressLineNumbers w:val="0"/>
        <w:spacing w:line="240" w:lineRule="auto"/>
        <w:jc w:val="both"/>
        <w:rPr>
          <w:rFonts w:hint="default" w:ascii="Cambria" w:hAnsi="Cambria" w:cs="Cambria"/>
          <w:sz w:val="24"/>
          <w:szCs w:val="24"/>
        </w:rPr>
      </w:pPr>
      <w:r>
        <w:rPr>
          <w:rFonts w:hint="default" w:ascii="Cambria" w:hAnsi="Cambria" w:cs="Cambria"/>
          <w:sz w:val="24"/>
          <w:szCs w:val="24"/>
        </w:rPr>
        <w:t>Admin actions:</w:t>
      </w:r>
    </w:p>
    <w:p w14:paraId="79F80010">
      <w:pPr>
        <w:pStyle w:val="85"/>
        <w:keepNext w:val="0"/>
        <w:keepLines w:val="0"/>
        <w:widowControl/>
        <w:numPr>
          <w:ilvl w:val="0"/>
          <w:numId w:val="11"/>
        </w:numPr>
        <w:suppressLineNumbers w:val="0"/>
        <w:spacing w:line="240" w:lineRule="auto"/>
        <w:ind w:left="420" w:leftChars="0" w:hanging="420" w:firstLineChars="0"/>
        <w:jc w:val="both"/>
        <w:rPr>
          <w:rFonts w:hint="default" w:ascii="Cambria" w:hAnsi="Cambria" w:cs="Cambria"/>
          <w:sz w:val="24"/>
          <w:szCs w:val="24"/>
        </w:rPr>
      </w:pPr>
      <w:r>
        <w:rPr>
          <w:rFonts w:hint="default" w:ascii="Cambria" w:hAnsi="Cambria" w:cs="Cambria"/>
          <w:sz w:val="24"/>
          <w:szCs w:val="24"/>
        </w:rPr>
        <w:t>Manage Menu</w:t>
      </w:r>
    </w:p>
    <w:p w14:paraId="5D2107EC">
      <w:pPr>
        <w:pStyle w:val="85"/>
        <w:keepNext w:val="0"/>
        <w:keepLines w:val="0"/>
        <w:widowControl/>
        <w:numPr>
          <w:ilvl w:val="0"/>
          <w:numId w:val="11"/>
        </w:numPr>
        <w:suppressLineNumbers w:val="0"/>
        <w:spacing w:line="240" w:lineRule="auto"/>
        <w:ind w:left="420" w:leftChars="0" w:hanging="420" w:firstLineChars="0"/>
        <w:jc w:val="both"/>
        <w:rPr>
          <w:rFonts w:hint="default" w:ascii="Cambria" w:hAnsi="Cambria" w:cs="Cambria"/>
          <w:sz w:val="24"/>
          <w:szCs w:val="24"/>
        </w:rPr>
      </w:pPr>
      <w:r>
        <w:rPr>
          <w:rFonts w:hint="default" w:ascii="Cambria" w:hAnsi="Cambria" w:cs="Cambria"/>
          <w:sz w:val="24"/>
          <w:szCs w:val="24"/>
        </w:rPr>
        <w:t>Manage Orders</w:t>
      </w:r>
    </w:p>
    <w:p w14:paraId="29AC4948">
      <w:pPr>
        <w:pStyle w:val="85"/>
        <w:keepNext w:val="0"/>
        <w:keepLines w:val="0"/>
        <w:widowControl/>
        <w:numPr>
          <w:ilvl w:val="0"/>
          <w:numId w:val="11"/>
        </w:numPr>
        <w:suppressLineNumbers w:val="0"/>
        <w:spacing w:line="240" w:lineRule="auto"/>
        <w:ind w:left="420" w:leftChars="0" w:hanging="420" w:firstLineChars="0"/>
        <w:jc w:val="both"/>
        <w:rPr>
          <w:rFonts w:hint="default" w:ascii="Cambria" w:hAnsi="Cambria" w:cs="Cambria"/>
          <w:sz w:val="24"/>
          <w:szCs w:val="24"/>
        </w:rPr>
      </w:pPr>
      <w:r>
        <w:rPr>
          <w:rFonts w:hint="default" w:ascii="Cambria" w:hAnsi="Cambria" w:cs="Cambria"/>
          <w:sz w:val="24"/>
          <w:szCs w:val="24"/>
        </w:rPr>
        <w:t>Monitor System</w:t>
      </w:r>
    </w:p>
    <w:p w14:paraId="68778298">
      <w:pPr>
        <w:pStyle w:val="85"/>
        <w:keepNext w:val="0"/>
        <w:keepLines w:val="0"/>
        <w:widowControl/>
        <w:numPr>
          <w:ilvl w:val="0"/>
          <w:numId w:val="11"/>
        </w:numPr>
        <w:suppressLineNumbers w:val="0"/>
        <w:spacing w:line="240" w:lineRule="auto"/>
        <w:ind w:left="420" w:leftChars="0" w:hanging="420" w:firstLineChars="0"/>
        <w:jc w:val="both"/>
        <w:rPr>
          <w:rFonts w:hint="default" w:ascii="Cambria" w:hAnsi="Cambria" w:cs="Cambria"/>
          <w:sz w:val="24"/>
          <w:szCs w:val="24"/>
        </w:rPr>
      </w:pPr>
      <w:r>
        <w:rPr>
          <w:rFonts w:hint="default" w:ascii="Cambria" w:hAnsi="Cambria" w:cs="Cambria"/>
          <w:sz w:val="24"/>
          <w:szCs w:val="24"/>
        </w:rPr>
        <w:t>Generate Reports</w:t>
      </w:r>
    </w:p>
    <w:p w14:paraId="4D7FF223">
      <w:pPr>
        <w:pStyle w:val="2"/>
        <w:keepNext w:val="0"/>
        <w:keepLines w:val="0"/>
        <w:widowControl/>
        <w:suppressLineNumbers w:val="0"/>
        <w:spacing w:line="240" w:lineRule="auto"/>
        <w:rPr>
          <w:rFonts w:hint="default" w:ascii="Cambria" w:hAnsi="Cambria" w:cs="Cambria"/>
          <w:b/>
          <w:bCs/>
          <w:color w:val="auto"/>
          <w:sz w:val="24"/>
          <w:szCs w:val="24"/>
        </w:rPr>
      </w:pPr>
      <w:r>
        <w:rPr>
          <w:rFonts w:hint="default" w:ascii="Cambria" w:hAnsi="Cambria" w:cs="Cambria"/>
          <w:b/>
          <w:bCs/>
          <w:color w:val="auto"/>
          <w:sz w:val="24"/>
          <w:szCs w:val="24"/>
        </w:rPr>
        <w:t>Simple Flow of the System</w:t>
      </w:r>
    </w:p>
    <w:p w14:paraId="1F193F06">
      <w:pPr>
        <w:pStyle w:val="85"/>
        <w:keepNext w:val="0"/>
        <w:keepLines w:val="0"/>
        <w:widowControl/>
        <w:numPr>
          <w:ilvl w:val="0"/>
          <w:numId w:val="12"/>
        </w:numPr>
        <w:suppressLineNumbers w:val="0"/>
        <w:rPr>
          <w:rFonts w:hint="default" w:ascii="Cambria" w:hAnsi="Cambria" w:cs="Cambria"/>
          <w:b w:val="0"/>
          <w:bCs w:val="0"/>
          <w:color w:val="auto"/>
          <w:sz w:val="24"/>
          <w:szCs w:val="24"/>
        </w:rPr>
      </w:pPr>
      <w:r>
        <w:rPr>
          <w:rFonts w:hint="default" w:ascii="Cambria" w:hAnsi="Cambria" w:cs="Cambria"/>
          <w:b w:val="0"/>
          <w:bCs w:val="0"/>
          <w:color w:val="auto"/>
          <w:sz w:val="24"/>
          <w:szCs w:val="24"/>
        </w:rPr>
        <w:t xml:space="preserve">The </w:t>
      </w:r>
      <w:r>
        <w:rPr>
          <w:rStyle w:val="92"/>
          <w:rFonts w:hint="default" w:ascii="Cambria" w:hAnsi="Cambria" w:cs="Cambria"/>
          <w:b w:val="0"/>
          <w:bCs w:val="0"/>
          <w:color w:val="auto"/>
          <w:sz w:val="24"/>
          <w:szCs w:val="24"/>
        </w:rPr>
        <w:t>customer logs in or registers</w:t>
      </w:r>
      <w:r>
        <w:rPr>
          <w:rFonts w:hint="default" w:ascii="Cambria" w:hAnsi="Cambria" w:cs="Cambria"/>
          <w:b w:val="0"/>
          <w:bCs w:val="0"/>
          <w:color w:val="auto"/>
          <w:sz w:val="24"/>
          <w:szCs w:val="24"/>
        </w:rPr>
        <w:t xml:space="preserve"> in the system.</w:t>
      </w:r>
    </w:p>
    <w:p w14:paraId="6CA7BC99">
      <w:pPr>
        <w:pStyle w:val="85"/>
        <w:keepNext w:val="0"/>
        <w:keepLines w:val="0"/>
        <w:widowControl/>
        <w:numPr>
          <w:ilvl w:val="0"/>
          <w:numId w:val="12"/>
        </w:numPr>
        <w:suppressLineNumbers w:val="0"/>
        <w:ind w:left="0" w:leftChars="0" w:firstLine="0" w:firstLineChars="0"/>
        <w:rPr>
          <w:rFonts w:hint="default" w:ascii="Cambria" w:hAnsi="Cambria" w:cs="Cambria"/>
          <w:b w:val="0"/>
          <w:bCs w:val="0"/>
          <w:color w:val="auto"/>
          <w:sz w:val="24"/>
          <w:szCs w:val="24"/>
        </w:rPr>
      </w:pPr>
      <w:r>
        <w:rPr>
          <w:rFonts w:hint="default" w:ascii="Cambria" w:hAnsi="Cambria" w:cs="Cambria"/>
          <w:b w:val="0"/>
          <w:bCs w:val="0"/>
          <w:color w:val="auto"/>
          <w:sz w:val="24"/>
          <w:szCs w:val="24"/>
        </w:rPr>
        <w:t xml:space="preserve">The customer </w:t>
      </w:r>
      <w:r>
        <w:rPr>
          <w:rStyle w:val="92"/>
          <w:rFonts w:hint="default" w:ascii="Cambria" w:hAnsi="Cambria" w:cs="Cambria"/>
          <w:b w:val="0"/>
          <w:bCs w:val="0"/>
          <w:color w:val="auto"/>
          <w:sz w:val="24"/>
          <w:szCs w:val="24"/>
        </w:rPr>
        <w:t>browses the menu and selects food or drinks</w:t>
      </w:r>
      <w:r>
        <w:rPr>
          <w:rStyle w:val="92"/>
          <w:rFonts w:hint="default" w:ascii="Cambria" w:hAnsi="Cambria" w:cs="Cambria"/>
          <w:b w:val="0"/>
          <w:bCs w:val="0"/>
          <w:color w:val="auto"/>
          <w:sz w:val="24"/>
          <w:szCs w:val="24"/>
          <w:lang w:val="en-PH"/>
        </w:rPr>
        <w:t>.</w:t>
      </w:r>
    </w:p>
    <w:p w14:paraId="3D842A0B">
      <w:pPr>
        <w:pStyle w:val="85"/>
        <w:keepNext w:val="0"/>
        <w:keepLines w:val="0"/>
        <w:widowControl/>
        <w:numPr>
          <w:ilvl w:val="0"/>
          <w:numId w:val="12"/>
        </w:numPr>
        <w:suppressLineNumbers w:val="0"/>
        <w:ind w:left="0" w:leftChars="0" w:firstLine="0" w:firstLineChars="0"/>
        <w:rPr>
          <w:rFonts w:hint="default" w:ascii="Cambria" w:hAnsi="Cambria" w:cs="Cambria"/>
          <w:b w:val="0"/>
          <w:bCs w:val="0"/>
          <w:color w:val="auto"/>
          <w:sz w:val="24"/>
          <w:szCs w:val="24"/>
        </w:rPr>
      </w:pPr>
      <w:r>
        <w:rPr>
          <w:rFonts w:hint="default" w:ascii="Cambria" w:hAnsi="Cambria" w:cs="Cambria"/>
          <w:b w:val="0"/>
          <w:bCs w:val="0"/>
          <w:color w:val="auto"/>
          <w:sz w:val="24"/>
          <w:szCs w:val="24"/>
        </w:rPr>
        <w:t xml:space="preserve">The customer </w:t>
      </w:r>
      <w:r>
        <w:rPr>
          <w:rStyle w:val="92"/>
          <w:rFonts w:hint="default" w:ascii="Cambria" w:hAnsi="Cambria" w:cs="Cambria"/>
          <w:b w:val="0"/>
          <w:bCs w:val="0"/>
          <w:color w:val="auto"/>
          <w:sz w:val="24"/>
          <w:szCs w:val="24"/>
        </w:rPr>
        <w:t>adds items to the cart and places an order</w:t>
      </w:r>
      <w:r>
        <w:rPr>
          <w:rFonts w:hint="default" w:ascii="Cambria" w:hAnsi="Cambria" w:cs="Cambria"/>
          <w:b w:val="0"/>
          <w:bCs w:val="0"/>
          <w:color w:val="auto"/>
          <w:sz w:val="24"/>
          <w:szCs w:val="24"/>
        </w:rPr>
        <w:t>.</w:t>
      </w:r>
    </w:p>
    <w:p w14:paraId="16A2C9E8">
      <w:pPr>
        <w:pStyle w:val="85"/>
        <w:keepNext w:val="0"/>
        <w:keepLines w:val="0"/>
        <w:widowControl/>
        <w:numPr>
          <w:ilvl w:val="0"/>
          <w:numId w:val="12"/>
        </w:numPr>
        <w:suppressLineNumbers w:val="0"/>
        <w:ind w:left="0" w:leftChars="0" w:firstLine="0" w:firstLineChars="0"/>
        <w:rPr>
          <w:rFonts w:hint="default" w:ascii="Cambria" w:hAnsi="Cambria" w:cs="Cambria"/>
          <w:b w:val="0"/>
          <w:bCs w:val="0"/>
          <w:color w:val="auto"/>
          <w:sz w:val="24"/>
          <w:szCs w:val="24"/>
        </w:rPr>
      </w:pPr>
      <w:r>
        <w:rPr>
          <w:rFonts w:hint="default" w:ascii="Cambria" w:hAnsi="Cambria" w:cs="Cambria"/>
          <w:b w:val="0"/>
          <w:bCs w:val="0"/>
          <w:color w:val="auto"/>
          <w:sz w:val="24"/>
          <w:szCs w:val="24"/>
        </w:rPr>
        <w:t xml:space="preserve">The customer </w:t>
      </w:r>
      <w:r>
        <w:rPr>
          <w:rStyle w:val="92"/>
          <w:rFonts w:hint="default" w:ascii="Cambria" w:hAnsi="Cambria" w:cs="Cambria"/>
          <w:b w:val="0"/>
          <w:bCs w:val="0"/>
          <w:color w:val="auto"/>
          <w:sz w:val="24"/>
          <w:szCs w:val="24"/>
        </w:rPr>
        <w:t>confirms payment</w:t>
      </w:r>
      <w:r>
        <w:rPr>
          <w:rFonts w:hint="default" w:ascii="Cambria" w:hAnsi="Cambria" w:cs="Cambria"/>
          <w:b w:val="0"/>
          <w:bCs w:val="0"/>
          <w:color w:val="auto"/>
          <w:sz w:val="24"/>
          <w:szCs w:val="24"/>
        </w:rPr>
        <w:t>.</w:t>
      </w:r>
    </w:p>
    <w:p w14:paraId="142E7DAB">
      <w:pPr>
        <w:pStyle w:val="85"/>
        <w:keepNext w:val="0"/>
        <w:keepLines w:val="0"/>
        <w:widowControl/>
        <w:numPr>
          <w:ilvl w:val="0"/>
          <w:numId w:val="12"/>
        </w:numPr>
        <w:suppressLineNumbers w:val="0"/>
        <w:ind w:left="0" w:leftChars="0" w:firstLine="0" w:firstLineChars="0"/>
        <w:rPr>
          <w:rFonts w:hint="default" w:ascii="Cambria" w:hAnsi="Cambria" w:cs="Cambria"/>
          <w:b w:val="0"/>
          <w:bCs w:val="0"/>
          <w:color w:val="auto"/>
          <w:sz w:val="24"/>
          <w:szCs w:val="24"/>
        </w:rPr>
      </w:pPr>
      <w:r>
        <w:rPr>
          <w:rFonts w:hint="default" w:ascii="Cambria" w:hAnsi="Cambria" w:cs="Cambria"/>
          <w:b w:val="0"/>
          <w:bCs w:val="0"/>
          <w:color w:val="auto"/>
          <w:sz w:val="24"/>
          <w:szCs w:val="24"/>
        </w:rPr>
        <w:t xml:space="preserve">The </w:t>
      </w:r>
      <w:r>
        <w:rPr>
          <w:rStyle w:val="92"/>
          <w:rFonts w:hint="default" w:ascii="Cambria" w:hAnsi="Cambria" w:cs="Cambria"/>
          <w:b w:val="0"/>
          <w:bCs w:val="0"/>
          <w:color w:val="auto"/>
          <w:sz w:val="24"/>
          <w:szCs w:val="24"/>
        </w:rPr>
        <w:t>coffee shop staff receives and prepares the order</w:t>
      </w:r>
      <w:r>
        <w:rPr>
          <w:rFonts w:hint="default" w:ascii="Cambria" w:hAnsi="Cambria" w:cs="Cambria"/>
          <w:b w:val="0"/>
          <w:bCs w:val="0"/>
          <w:color w:val="auto"/>
          <w:sz w:val="24"/>
          <w:szCs w:val="24"/>
        </w:rPr>
        <w:t>.</w:t>
      </w:r>
    </w:p>
    <w:p w14:paraId="7163F3BF">
      <w:pPr>
        <w:pStyle w:val="85"/>
        <w:keepNext w:val="0"/>
        <w:keepLines w:val="0"/>
        <w:widowControl/>
        <w:numPr>
          <w:ilvl w:val="0"/>
          <w:numId w:val="12"/>
        </w:numPr>
        <w:suppressLineNumbers w:val="0"/>
        <w:ind w:left="0" w:leftChars="0" w:firstLine="0" w:firstLineChars="0"/>
        <w:rPr>
          <w:rFonts w:hint="default" w:ascii="Cambria" w:hAnsi="Cambria" w:cs="Cambria"/>
          <w:b w:val="0"/>
          <w:bCs w:val="0"/>
          <w:color w:val="auto"/>
          <w:sz w:val="24"/>
          <w:szCs w:val="24"/>
        </w:rPr>
      </w:pPr>
      <w:r>
        <w:rPr>
          <w:rFonts w:hint="default" w:ascii="Cambria" w:hAnsi="Cambria" w:cs="Cambria"/>
          <w:b w:val="0"/>
          <w:bCs w:val="0"/>
          <w:color w:val="auto"/>
          <w:sz w:val="24"/>
          <w:szCs w:val="24"/>
        </w:rPr>
        <w:t xml:space="preserve">The </w:t>
      </w:r>
      <w:r>
        <w:rPr>
          <w:rStyle w:val="92"/>
          <w:rFonts w:hint="default" w:ascii="Cambria" w:hAnsi="Cambria" w:cs="Cambria"/>
          <w:b w:val="0"/>
          <w:bCs w:val="0"/>
          <w:color w:val="auto"/>
          <w:sz w:val="24"/>
          <w:szCs w:val="24"/>
        </w:rPr>
        <w:t>delivery rider picks up the order and delivers it to the customer</w:t>
      </w:r>
      <w:r>
        <w:rPr>
          <w:rFonts w:hint="default" w:ascii="Cambria" w:hAnsi="Cambria" w:cs="Cambria"/>
          <w:b w:val="0"/>
          <w:bCs w:val="0"/>
          <w:color w:val="auto"/>
          <w:sz w:val="24"/>
          <w:szCs w:val="24"/>
        </w:rPr>
        <w:t>.</w:t>
      </w:r>
    </w:p>
    <w:p w14:paraId="7BAB5E8F">
      <w:pPr>
        <w:pStyle w:val="85"/>
        <w:keepNext w:val="0"/>
        <w:keepLines w:val="0"/>
        <w:widowControl/>
        <w:numPr>
          <w:ilvl w:val="0"/>
          <w:numId w:val="12"/>
        </w:numPr>
        <w:suppressLineNumbers w:val="0"/>
        <w:ind w:left="0" w:leftChars="0" w:firstLine="0" w:firstLineChars="0"/>
      </w:pPr>
      <w:r>
        <w:rPr>
          <w:rFonts w:hint="default" w:ascii="Cambria" w:hAnsi="Cambria" w:cs="Cambria"/>
          <w:b w:val="0"/>
          <w:bCs w:val="0"/>
          <w:color w:val="auto"/>
          <w:sz w:val="24"/>
          <w:szCs w:val="24"/>
        </w:rPr>
        <w:t xml:space="preserve">The </w:t>
      </w:r>
      <w:r>
        <w:rPr>
          <w:rStyle w:val="92"/>
          <w:rFonts w:hint="default" w:ascii="Cambria" w:hAnsi="Cambria" w:cs="Cambria"/>
          <w:b w:val="0"/>
          <w:bCs w:val="0"/>
          <w:color w:val="auto"/>
          <w:sz w:val="24"/>
          <w:szCs w:val="24"/>
        </w:rPr>
        <w:t>admin monitors the system and manages menus and reports</w:t>
      </w:r>
      <w:r>
        <w:rPr>
          <w:rFonts w:hint="default" w:ascii="Cambria" w:hAnsi="Cambria" w:cs="Cambria"/>
          <w:b w:val="0"/>
          <w:bCs w:val="0"/>
          <w:color w:val="auto"/>
          <w:sz w:val="24"/>
          <w:szCs w:val="24"/>
        </w:rPr>
        <w:t>.</w:t>
      </w:r>
    </w:p>
    <w:p w14:paraId="5E8BCA62">
      <w:pPr>
        <w:pStyle w:val="85"/>
        <w:keepNext w:val="0"/>
        <w:keepLines w:val="0"/>
        <w:widowControl/>
        <w:numPr>
          <w:ilvl w:val="0"/>
          <w:numId w:val="0"/>
        </w:numPr>
        <w:suppressLineNumbers w:val="0"/>
        <w:ind w:leftChars="0"/>
        <w:rPr>
          <w:rFonts w:hint="default" w:ascii="Cambria" w:hAnsi="Cambria" w:cs="Cambria"/>
          <w:b w:val="0"/>
          <w:bCs w:val="0"/>
          <w:color w:val="auto"/>
          <w:sz w:val="24"/>
          <w:szCs w:val="24"/>
        </w:rPr>
      </w:pPr>
    </w:p>
    <w:p w14:paraId="7057CB78">
      <w:pPr>
        <w:pStyle w:val="85"/>
        <w:keepNext w:val="0"/>
        <w:keepLines w:val="0"/>
        <w:widowControl/>
        <w:suppressLineNumbers w:val="0"/>
        <w:rPr>
          <w:rFonts w:hint="default" w:ascii="Cambria" w:hAnsi="Cambria" w:cs="Cambria"/>
          <w:b/>
          <w:bCs/>
          <w:sz w:val="24"/>
          <w:szCs w:val="24"/>
          <w:lang w:val="en-PH"/>
        </w:rPr>
      </w:pPr>
      <w:r>
        <w:rPr>
          <w:rFonts w:hint="default" w:ascii="Cambria" w:hAnsi="Cambria" w:cs="Cambria"/>
          <w:b/>
          <w:bCs/>
          <w:sz w:val="24"/>
          <w:szCs w:val="24"/>
          <w:lang w:val="en-PH"/>
        </w:rPr>
        <w:t>Activity Diagram</w:t>
      </w:r>
    </w:p>
    <w:p w14:paraId="7CAA0DDE">
      <w:pPr>
        <w:pStyle w:val="85"/>
        <w:keepNext w:val="0"/>
        <w:keepLines w:val="0"/>
        <w:widowControl/>
        <w:numPr>
          <w:ilvl w:val="0"/>
          <w:numId w:val="0"/>
        </w:numPr>
        <w:suppressLineNumbers w:val="0"/>
        <w:ind w:leftChars="0"/>
        <w:rPr>
          <w:rFonts w:hint="default"/>
          <w:b/>
          <w:bCs/>
        </w:rPr>
      </w:pPr>
      <w:r>
        <w:drawing>
          <wp:inline distT="0" distB="0" distL="114300" distR="114300">
            <wp:extent cx="6642100" cy="4427855"/>
            <wp:effectExtent l="0" t="0" r="0" b="4445"/>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pic:cNvPicPr>
                      <a:picLocks noChangeAspect="1"/>
                    </pic:cNvPicPr>
                  </pic:nvPicPr>
                  <pic:blipFill>
                    <a:blip r:embed="rId7"/>
                    <a:stretch>
                      <a:fillRect/>
                    </a:stretch>
                  </pic:blipFill>
                  <pic:spPr>
                    <a:xfrm>
                      <a:off x="0" y="0"/>
                      <a:ext cx="6642100" cy="4427855"/>
                    </a:xfrm>
                    <a:prstGeom prst="rect">
                      <a:avLst/>
                    </a:prstGeom>
                    <a:noFill/>
                    <a:ln>
                      <a:noFill/>
                    </a:ln>
                  </pic:spPr>
                </pic:pic>
              </a:graphicData>
            </a:graphic>
          </wp:inline>
        </w:drawing>
      </w:r>
      <w:bookmarkStart w:id="0" w:name="_GoBack"/>
      <w:bookmarkEnd w:id="0"/>
    </w:p>
    <w:sectPr>
      <w:pgSz w:w="11906" w:h="16838"/>
      <w:pgMar w:top="760" w:right="896" w:bottom="760" w:left="896"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10B3BEC8"/>
    <w:multiLevelType w:val="singleLevel"/>
    <w:tmpl w:val="10B3BEC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737C9823"/>
    <w:multiLevelType w:val="singleLevel"/>
    <w:tmpl w:val="737C9823"/>
    <w:lvl w:ilvl="0" w:tentative="0">
      <w:start w:val="1"/>
      <w:numFmt w:val="decimal"/>
      <w:suff w:val="space"/>
      <w:lvlText w:val="%1."/>
      <w:lvlJc w:val="left"/>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8F3172"/>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8F3172"/>
    <w:rsid w:val="045570F0"/>
    <w:rsid w:val="76ED39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PH" w:eastAsia="en-US" w:bidi="ar-SA"/>
      <w14:ligatures w14:val="standardContextual"/>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887</Words>
  <Characters>5023</Characters>
  <Lines>0</Lines>
  <Paragraphs>0</Paragraphs>
  <TotalTime>3</TotalTime>
  <ScaleCrop>false</ScaleCrop>
  <LinksUpToDate>false</LinksUpToDate>
  <CharactersWithSpaces>5819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2026-03-10T01:51:00Z</dcterms:created>
  <dc:creator>Dina Mae Tibar</dc:creator>
  <cp:lastModifiedBy>Dina Mae Tibar</cp:lastModifiedBy>
  <dcterms:modified xsi:type="dcterms:W3CDTF">2026-05-29T20:24:53Z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61634395DC6A483F9F530BBC1C2B1028_13</vt:lpwstr>
  </property>
  <property fmtid="{D5CDD505-2E9C-101B-9397-08002B2CF9AE}" pid="4" name="KSOTemplateDocerSaveRecord">
    <vt:lpwstr>eyJoZGlkIjoiYWRiMzU4Yzg4ODM0ODA1MjFiYjE5ZjBiMDAyYjQ0NjUiLCJ1c2VySWQiOiI2ODcxOTY3OTkwNzIifQ==</vt:lpwstr>
  </property>
</Properties>
</file>